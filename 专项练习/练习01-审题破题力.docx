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47F43C">
      <w:pPr>
        <w:jc w:val="center"/>
        <w:rPr>
          <w:rFonts w:hint="eastAsia" w:ascii="微软雅黑" w:hAnsi="微软雅黑" w:eastAsia="微软雅黑" w:cs="微软雅黑"/>
          <w:b w:val="0"/>
        </w:rPr>
      </w:pPr>
      <w:r>
        <w:rPr>
          <w:rFonts w:hint="eastAsia" w:ascii="微软雅黑" w:hAnsi="微软雅黑" w:eastAsia="微软雅黑" w:cs="微软雅黑"/>
          <w:b w:val="0"/>
          <w:sz w:val="36"/>
        </w:rPr>
        <w:t>中考英语写作练习系统</w:t>
      </w:r>
    </w:p>
    <w:p w14:paraId="0A2BEFAD">
      <w:pPr>
        <w:jc w:val="center"/>
        <w:rPr>
          <w:rFonts w:hint="eastAsia" w:ascii="微软雅黑" w:hAnsi="微软雅黑" w:eastAsia="微软雅黑" w:cs="微软雅黑"/>
        </w:rPr>
      </w:pPr>
      <w:r>
        <w:rPr>
          <w:rFonts w:hint="eastAsia" w:ascii="微软雅黑" w:hAnsi="微软雅黑" w:eastAsia="微软雅黑" w:cs="微软雅黑"/>
          <w:b/>
          <w:sz w:val="36"/>
        </w:rPr>
        <w:t>练习01：审题破题力</w:t>
      </w:r>
    </w:p>
    <w:p w14:paraId="190D6CB7"/>
    <w:p w14:paraId="753E6C3B">
      <w:pPr>
        <w:jc w:val="center"/>
      </w:pPr>
      <w:r>
        <w:rPr>
          <w:sz w:val="24"/>
        </w:rPr>
        <w:t>第一阶专项练习：3问破题法 + 骨架速填 + 边界判断</w:t>
      </w:r>
    </w:p>
    <w:p w14:paraId="41D6C04B"/>
    <w:p w14:paraId="2808AF06">
      <w:pPr>
        <w:pStyle w:val="3"/>
      </w:pPr>
      <w:r>
        <w:t>第一部分：3问破题法练习</w:t>
      </w:r>
    </w:p>
    <w:p w14:paraId="6ABE0FFA">
      <w:r>
        <w:rPr>
          <w:b w:val="0"/>
          <w:i w:val="0"/>
        </w:rPr>
        <w:t>说明：以下每道题给出一个中考真实题型改编的题目。请按照3问破题法，完成表格中的每一项。用中文或简单英文填写均可，目标是3分钟内完成一道题。</w:t>
      </w:r>
    </w:p>
    <w:p w14:paraId="20A3E39B">
      <w:pPr>
        <w:pStyle w:val="4"/>
      </w:pPr>
      <w:r>
        <w:t>练习1-1：校园活动类</w:t>
      </w:r>
    </w:p>
    <w:p w14:paraId="28921813">
      <w:r>
        <w:rPr>
          <w:b/>
          <w:i w:val="0"/>
        </w:rPr>
        <w:t>【题目】</w:t>
      </w:r>
    </w:p>
    <w:p w14:paraId="2A6993DC">
      <w:r>
        <w:rPr>
          <w:b w:val="0"/>
          <w:i w:val="0"/>
        </w:rPr>
        <w:t>学校英语俱乐部开展"最美校园一角"摄影展活动。请用英语写一篇80-100词的短文，介绍一张你拍摄的校园照片。</w:t>
      </w:r>
      <w:r>
        <w:rPr>
          <w:b w:val="0"/>
          <w:i w:val="0"/>
        </w:rPr>
        <w:br w:type="textWrapping"/>
      </w:r>
      <w:r>
        <w:rPr>
          <w:b w:val="0"/>
          <w:i w:val="0"/>
        </w:rPr>
        <w:t>要点：</w:t>
      </w:r>
      <w:r>
        <w:rPr>
          <w:b w:val="0"/>
          <w:i w:val="0"/>
        </w:rPr>
        <w:br w:type="textWrapping"/>
      </w:r>
      <w:r>
        <w:rPr>
          <w:b w:val="0"/>
          <w:i w:val="0"/>
        </w:rPr>
        <w:t>1. 照片拍摄的时间和地点</w:t>
      </w:r>
      <w:r>
        <w:rPr>
          <w:b w:val="0"/>
          <w:i w:val="0"/>
        </w:rPr>
        <w:br w:type="textWrapping"/>
      </w:r>
      <w:r>
        <w:rPr>
          <w:b w:val="0"/>
          <w:i w:val="0"/>
        </w:rPr>
        <w:t>2. 照片中的场景（你看到了什么、发生了什么）</w:t>
      </w:r>
      <w:r>
        <w:rPr>
          <w:b w:val="0"/>
          <w:i w:val="0"/>
        </w:rPr>
        <w:br w:type="textWrapping"/>
      </w:r>
      <w:r>
        <w:rPr>
          <w:b w:val="0"/>
          <w:i w:val="0"/>
        </w:rPr>
        <w:t>3. 你为什么选择拍这个地方</w:t>
      </w:r>
      <w:r>
        <w:rPr>
          <w:b w:val="0"/>
          <w:i w:val="0"/>
        </w:rPr>
        <w:br w:type="textWrapping"/>
      </w:r>
      <w:r>
        <w:rPr>
          <w:b w:val="0"/>
          <w:i w:val="0"/>
        </w:rPr>
        <w:t>4. 你对这张照片的感受</w:t>
      </w:r>
    </w:p>
    <w:p w14:paraId="44EC7676">
      <w:r>
        <w:rPr>
          <w:b/>
          <w:i w:val="0"/>
        </w:rPr>
        <w:t>【问1：要点拆解】请列出题目要求你必须回答的4个点：</w:t>
      </w:r>
    </w:p>
    <w:p w14:paraId="1333832C">
      <w:pPr>
        <w:rPr>
          <w:rFonts w:hint="eastAsia"/>
        </w:rPr>
      </w:pPr>
      <w:r>
        <w:rPr>
          <w:rFonts w:hint="eastAsia"/>
        </w:rPr>
        <w:t>**要点拆解**</w:t>
      </w:r>
    </w:p>
    <w:p w14:paraId="6CD96624">
      <w:pPr>
        <w:rPr>
          <w:rFonts w:hint="eastAsia"/>
        </w:rPr>
      </w:pPr>
      <w:r>
        <w:rPr>
          <w:rFonts w:hint="eastAsia"/>
        </w:rPr>
        <w:t>**点1（时间+地点）：** 照片拍摄的时间和地点</w:t>
      </w:r>
    </w:p>
    <w:p w14:paraId="1DFE9AA7">
      <w:pPr>
        <w:rPr>
          <w:rFonts w:hint="eastAsia"/>
        </w:rPr>
      </w:pPr>
      <w:r>
        <w:rPr>
          <w:rFonts w:hint="eastAsia"/>
        </w:rPr>
        <w:t>**点2（场景-看到什么）：** 照片中的场景（你看到了什么、发生了什么）</w:t>
      </w:r>
    </w:p>
    <w:p w14:paraId="1F8709AD">
      <w:pPr>
        <w:rPr>
          <w:rFonts w:hint="eastAsia"/>
        </w:rPr>
      </w:pPr>
      <w:r>
        <w:rPr>
          <w:rFonts w:hint="eastAsia"/>
        </w:rPr>
        <w:t>**点3（为什么选这里）：** 你为什么选择拍这个地方</w:t>
      </w:r>
    </w:p>
    <w:p w14:paraId="5C0B407A">
      <w:pPr>
        <w:rPr>
          <w:rFonts w:hint="eastAsia"/>
        </w:rPr>
      </w:pPr>
      <w:r>
        <w:rPr>
          <w:rFonts w:hint="eastAsia"/>
        </w:rPr>
        <w:t>**点4（感受）：** 你对这张照片的感受</w:t>
      </w:r>
    </w:p>
    <w:p w14:paraId="2922C879">
      <w:pPr>
        <w:rPr>
          <w:rFonts w:hint="eastAsia"/>
        </w:rPr>
      </w:pPr>
    </w:p>
    <w:p w14:paraId="115653DC">
      <w:pPr>
        <w:rPr>
          <w:rFonts w:hint="eastAsia"/>
        </w:rPr>
      </w:pPr>
      <w:r>
        <w:rPr>
          <w:rFonts w:hint="eastAsia"/>
        </w:rPr>
        <w:t>如何设计第一流的要点拆解？】</w:t>
      </w:r>
    </w:p>
    <w:p w14:paraId="1F95D0E2">
      <w:pPr>
        <w:rPr>
          <w:rFonts w:hint="eastAsia"/>
        </w:rPr>
      </w:pPr>
      <w:r>
        <w:rPr>
          <w:rFonts w:hint="eastAsia"/>
        </w:rPr>
        <w:t>现在，让我们以**ESL教育资深专家**和**心理专家**的身份，为初中生设计一个真正能激发思考、赋能写作的“第一流”要点拆解。</w:t>
      </w:r>
    </w:p>
    <w:p w14:paraId="5579398A">
      <w:pPr>
        <w:rPr>
          <w:rFonts w:hint="eastAsia"/>
        </w:rPr>
      </w:pPr>
    </w:p>
    <w:p w14:paraId="605D9301">
      <w:pPr>
        <w:rPr>
          <w:rFonts w:hint="eastAsia"/>
        </w:rPr>
      </w:pPr>
      <w:r>
        <w:rPr>
          <w:rFonts w:hint="eastAsia"/>
        </w:rPr>
        <w:t>**核心理念：** 将“要点拆解”从一个**被动的“任务清单”（Checklist）**，升级为一个**主动的“思维导航图”（Mind Navigator）**。它是“你可以怎样思考”。</w:t>
      </w:r>
    </w:p>
    <w:p w14:paraId="59ED11C6">
      <w:pPr>
        <w:rPr>
          <w:rFonts w:hint="eastAsia"/>
        </w:rPr>
      </w:pPr>
    </w:p>
    <w:p w14:paraId="22FEAC09">
      <w:pPr>
        <w:rPr>
          <w:rFonts w:hint="eastAsia"/>
        </w:rPr>
      </w:pPr>
      <w:r>
        <w:rPr>
          <w:rFonts w:hint="eastAsia"/>
        </w:rPr>
        <w:t>**第一流的要点拆解设计：“写作导航：从想法到文章的四步法”**</w:t>
      </w:r>
    </w:p>
    <w:p w14:paraId="121D8F79">
      <w:pPr>
        <w:rPr>
          <w:rFonts w:hint="eastAsia"/>
        </w:rPr>
      </w:pPr>
    </w:p>
    <w:p w14:paraId="1DAB0B43">
      <w:pPr>
        <w:rPr>
          <w:rFonts w:hint="eastAsia"/>
        </w:rPr>
      </w:pPr>
      <w:r>
        <w:rPr>
          <w:rFonts w:hint="eastAsia"/>
        </w:rPr>
        <w:t>#### **第一步：锁定画面 (Lock the Scene) - 不只是时间和地点**</w:t>
      </w:r>
    </w:p>
    <w:p w14:paraId="718E0B64">
      <w:pPr>
        <w:rPr>
          <w:rFonts w:hint="eastAsia"/>
        </w:rPr>
      </w:pPr>
    </w:p>
    <w:p w14:paraId="14FF1883">
      <w:pPr>
        <w:rPr>
          <w:rFonts w:hint="eastAsia"/>
        </w:rPr>
      </w:pPr>
      <w:r>
        <w:rPr>
          <w:rFonts w:hint="eastAsia"/>
        </w:rPr>
        <w:t>*   **旧问题：** 照片拍摄的时间和地点？</w:t>
      </w:r>
    </w:p>
    <w:p w14:paraId="68895F69">
      <w:pPr>
        <w:rPr>
          <w:rFonts w:hint="eastAsia"/>
        </w:rPr>
      </w:pPr>
      <w:r>
        <w:rPr>
          <w:rFonts w:hint="eastAsia"/>
        </w:rPr>
        <w:t>*   **新导航问题（引导式思考）：**</w:t>
      </w:r>
    </w:p>
    <w:p w14:paraId="66E218D8">
      <w:pPr>
        <w:rPr>
          <w:rFonts w:hint="eastAsia"/>
        </w:rPr>
      </w:pPr>
      <w:r>
        <w:rPr>
          <w:rFonts w:hint="eastAsia"/>
        </w:rPr>
        <w:t xml:space="preserve">    *   **时间魔法：** 照片是在什么“时刻”拍的？试着用更生动的词，比如是“一个阳光明媚的午后 (a sunny afternoon)”，还是“宁静的黄昏时分 (at tranquil dusk)”？这个时刻给了你什么感觉？</w:t>
      </w:r>
    </w:p>
    <w:p w14:paraId="08FD8F13">
      <w:pPr>
        <w:rPr>
          <w:rFonts w:hint="eastAsia"/>
        </w:rPr>
      </w:pPr>
      <w:r>
        <w:rPr>
          <w:rFonts w:hint="eastAsia"/>
        </w:rPr>
        <w:t xml:space="preserve">    *   **地点坐标：** 它在校园的哪个“角落”？比如“图书馆前的樱花树下 (under the cherry tree in front of the library)”还是“充满欢声笑语的篮球场 (on the basketball court full of laughter)”？这个地方有什么特别之处？</w:t>
      </w:r>
    </w:p>
    <w:p w14:paraId="5E238179">
      <w:pPr>
        <w:rPr>
          <w:rFonts w:hint="eastAsia"/>
        </w:rPr>
      </w:pPr>
    </w:p>
    <w:p w14:paraId="4CBF1E86">
      <w:pPr>
        <w:rPr>
          <w:rFonts w:hint="eastAsia"/>
        </w:rPr>
      </w:pPr>
      <w:r>
        <w:rPr>
          <w:rFonts w:hint="eastAsia"/>
        </w:rPr>
        <w:t xml:space="preserve">    &gt; **【专家视角】：** 从“when/where”的枯燥信息，引导到“how it feels”的情感和细节描述。这是在为文章储备**形容词**和**介词短语**，建立写作的“画面感”。</w:t>
      </w:r>
    </w:p>
    <w:p w14:paraId="0C53E3CE">
      <w:pPr>
        <w:rPr>
          <w:rFonts w:hint="eastAsia"/>
        </w:rPr>
      </w:pPr>
    </w:p>
    <w:p w14:paraId="26862F1C">
      <w:pPr>
        <w:rPr>
          <w:rFonts w:hint="eastAsia"/>
        </w:rPr>
      </w:pPr>
      <w:r>
        <w:rPr>
          <w:rFonts w:hint="eastAsia"/>
        </w:rPr>
        <w:t>#### **第二步：激活画面 (Animate the Scene) - 不只是看到什么**</w:t>
      </w:r>
    </w:p>
    <w:p w14:paraId="20F59CDC">
      <w:pPr>
        <w:rPr>
          <w:rFonts w:hint="eastAsia"/>
        </w:rPr>
      </w:pPr>
    </w:p>
    <w:p w14:paraId="4D5A74F9">
      <w:pPr>
        <w:rPr>
          <w:rFonts w:hint="eastAsia"/>
        </w:rPr>
      </w:pPr>
      <w:r>
        <w:rPr>
          <w:rFonts w:hint="eastAsia"/>
        </w:rPr>
        <w:t>*   **旧问题：** 你看到了什么、发生了什么？</w:t>
      </w:r>
    </w:p>
    <w:p w14:paraId="7604EFF1">
      <w:pPr>
        <w:rPr>
          <w:rFonts w:hint="eastAsia"/>
        </w:rPr>
      </w:pPr>
      <w:r>
        <w:rPr>
          <w:rFonts w:hint="eastAsia"/>
        </w:rPr>
        <w:t>*   **新导航问题（分层式思考）：**</w:t>
      </w:r>
    </w:p>
    <w:p w14:paraId="3E74A38D">
      <w:pPr>
        <w:rPr>
          <w:rFonts w:hint="eastAsia"/>
        </w:rPr>
      </w:pPr>
      <w:r>
        <w:rPr>
          <w:rFonts w:hint="eastAsia"/>
        </w:rPr>
        <w:t xml:space="preserve">    *   **静态元素（The Still Life）：** 照片里静止的东西有哪些？（例如：教学楼、树、长椅、蓝天）。用2-3个形容词描述它们。（*A tall, old building; green, vibrant leaves*）</w:t>
      </w:r>
    </w:p>
    <w:p w14:paraId="1294155B">
      <w:pPr>
        <w:rPr>
          <w:rFonts w:hint="eastAsia"/>
        </w:rPr>
      </w:pPr>
      <w:r>
        <w:rPr>
          <w:rFonts w:hint="eastAsia"/>
        </w:rPr>
        <w:t xml:space="preserve">    *   **动态元素（The Action）：** 照片里有“活”的东西吗？是有人在走动、交谈，还是有小猫在打盹，或是叶子在飘落？他们在“做什么”？（*Students were chatting happily; leaves were dancing in the wind.*）</w:t>
      </w:r>
    </w:p>
    <w:p w14:paraId="5813856D">
      <w:pPr>
        <w:rPr>
          <w:rFonts w:hint="eastAsia"/>
        </w:rPr>
      </w:pPr>
      <w:r>
        <w:rPr>
          <w:rFonts w:hint="eastAsia"/>
        </w:rPr>
        <w:t xml:space="preserve">    *   **主角是谁：** 这张照片的“主角”是谁/是什么？是人，是物，还是光影？</w:t>
      </w:r>
    </w:p>
    <w:p w14:paraId="3CFD4396">
      <w:pPr>
        <w:rPr>
          <w:rFonts w:hint="eastAsia"/>
        </w:rPr>
      </w:pPr>
    </w:p>
    <w:p w14:paraId="7538E1B3">
      <w:pPr>
        <w:rPr>
          <w:rFonts w:hint="eastAsia"/>
        </w:rPr>
      </w:pPr>
      <w:r>
        <w:rPr>
          <w:rFonts w:hint="eastAsia"/>
        </w:rPr>
        <w:t xml:space="preserve">    &gt; **【专家视角】：** 将“场景”拆分为“静”和“动”两部分，符合视觉观察的逻辑。这能帮助学生从“名词罗列”升级到“动词+副词”的生动叙述，并开始思考文章的**主次结构**。</w:t>
      </w:r>
    </w:p>
    <w:p w14:paraId="504C7872">
      <w:pPr>
        <w:rPr>
          <w:rFonts w:hint="eastAsia"/>
        </w:rPr>
      </w:pPr>
    </w:p>
    <w:p w14:paraId="271BC152">
      <w:pPr>
        <w:rPr>
          <w:rFonts w:hint="eastAsia"/>
        </w:rPr>
      </w:pPr>
      <w:r>
        <w:rPr>
          <w:rFonts w:hint="eastAsia"/>
        </w:rPr>
        <w:t>#### **第三步：挖掘内心 (Dig into the 'Why') - 不只是选择原因**</w:t>
      </w:r>
    </w:p>
    <w:p w14:paraId="7D6B9F18">
      <w:pPr>
        <w:rPr>
          <w:rFonts w:hint="eastAsia"/>
        </w:rPr>
      </w:pPr>
    </w:p>
    <w:p w14:paraId="369D4189">
      <w:pPr>
        <w:rPr>
          <w:rFonts w:hint="eastAsia"/>
        </w:rPr>
      </w:pPr>
      <w:r>
        <w:rPr>
          <w:rFonts w:hint="eastAsia"/>
        </w:rPr>
        <w:t>*   **旧问题：** 你为什么选择拍这个地方？</w:t>
      </w:r>
    </w:p>
    <w:p w14:paraId="4B5D16DC">
      <w:pPr>
        <w:rPr>
          <w:rFonts w:hint="eastAsia"/>
        </w:rPr>
      </w:pPr>
      <w:r>
        <w:rPr>
          <w:rFonts w:hint="eastAsia"/>
        </w:rPr>
        <w:t>*   **新导航问题（故事化思考）：**</w:t>
      </w:r>
    </w:p>
    <w:p w14:paraId="1D5BDA38">
      <w:pPr>
        <w:rPr>
          <w:rFonts w:hint="eastAsia"/>
        </w:rPr>
      </w:pPr>
      <w:r>
        <w:rPr>
          <w:rFonts w:hint="eastAsia"/>
        </w:rPr>
        <w:t xml:space="preserve">    *   **记忆的钩子：** 这个地方是否藏着你的一个特别回忆？（比如，和朋友第一次见面的地方？或者你总在这里思考问题？）</w:t>
      </w:r>
    </w:p>
    <w:p w14:paraId="612FCD9F">
      <w:pPr>
        <w:rPr>
          <w:rFonts w:hint="eastAsia"/>
        </w:rPr>
      </w:pPr>
      <w:r>
        <w:rPr>
          <w:rFonts w:hint="eastAsia"/>
        </w:rPr>
        <w:t xml:space="preserve">    *   **美的触动：** 你是被它独特的美（如光影、色彩、构图）所吸引吗？是哪一点打动了你？</w:t>
      </w:r>
    </w:p>
    <w:p w14:paraId="2A5DF460">
      <w:pPr>
        <w:rPr>
          <w:rFonts w:hint="eastAsia"/>
        </w:rPr>
      </w:pPr>
      <w:r>
        <w:rPr>
          <w:rFonts w:hint="eastAsia"/>
        </w:rPr>
        <w:t xml:space="preserve">    *   **情感的寄托：** 这个地方对你来说意味着什么？是“宁静 (peace)”？“活力 (energy)”？还是“友谊 (friendship)”？</w:t>
      </w:r>
    </w:p>
    <w:p w14:paraId="3A64C019">
      <w:pPr>
        <w:rPr>
          <w:rFonts w:hint="eastAsia"/>
        </w:rPr>
      </w:pPr>
    </w:p>
    <w:p w14:paraId="59E34BDD">
      <w:pPr>
        <w:rPr>
          <w:rFonts w:hint="eastAsia"/>
        </w:rPr>
      </w:pPr>
      <w:r>
        <w:rPr>
          <w:rFonts w:hint="eastAsia"/>
        </w:rPr>
        <w:t xml:space="preserve">    &gt; **【专家视角】：** 这是文章的“灵魂”所在。通过提问引导学生将外部场景与**个人经历和情感**连接起来。这符合初中生渴望自我表达的心理特点，让写作从“交作业”变成“讲自己的故事”，极大提升了**内在动机**。</w:t>
      </w:r>
    </w:p>
    <w:p w14:paraId="11DCB731">
      <w:pPr>
        <w:rPr>
          <w:rFonts w:hint="eastAsia"/>
        </w:rPr>
      </w:pPr>
    </w:p>
    <w:p w14:paraId="6C0EFD61">
      <w:pPr>
        <w:rPr>
          <w:rFonts w:hint="eastAsia"/>
        </w:rPr>
      </w:pPr>
      <w:r>
        <w:rPr>
          <w:rFonts w:hint="eastAsia"/>
        </w:rPr>
        <w:t>#### **第四步：升华主题 (Elevate the Theme) - 不只是感受**</w:t>
      </w:r>
    </w:p>
    <w:p w14:paraId="0CCF224B">
      <w:pPr>
        <w:rPr>
          <w:rFonts w:hint="eastAsia"/>
        </w:rPr>
      </w:pPr>
    </w:p>
    <w:p w14:paraId="29132DFB">
      <w:pPr>
        <w:rPr>
          <w:rFonts w:hint="eastAsia"/>
        </w:rPr>
      </w:pPr>
      <w:r>
        <w:rPr>
          <w:rFonts w:hint="eastAsia"/>
        </w:rPr>
        <w:t>*   **旧问题：** 你对这张照片的感受？</w:t>
      </w:r>
    </w:p>
    <w:p w14:paraId="1A9806E2">
      <w:pPr>
        <w:rPr>
          <w:rFonts w:hint="eastAsia"/>
        </w:rPr>
      </w:pPr>
      <w:r>
        <w:rPr>
          <w:rFonts w:hint="eastAsia"/>
        </w:rPr>
        <w:t>*   **新导航问题（价值化思考）：**</w:t>
      </w:r>
    </w:p>
    <w:p w14:paraId="0F9D6E3B">
      <w:pPr>
        <w:rPr>
          <w:rFonts w:hint="eastAsia"/>
        </w:rPr>
      </w:pPr>
      <w:r>
        <w:rPr>
          <w:rFonts w:hint="eastAsia"/>
        </w:rPr>
        <w:t xml:space="preserve">    *   **一句话总结：** 如果用一句话告诉别人你为什么喜欢这张照片，你会说什么？（*This photo captures the most peaceful moment of my school life.*）</w:t>
      </w:r>
    </w:p>
    <w:p w14:paraId="101D1961">
      <w:pPr>
        <w:rPr>
          <w:rFonts w:hint="eastAsia"/>
        </w:rPr>
      </w:pPr>
      <w:r>
        <w:rPr>
          <w:rFonts w:hint="eastAsia"/>
        </w:rPr>
        <w:t xml:space="preserve">    *   **分享的愿望：** 你希望看到这张照片的人（比如你的朋友、老师）感受到什么？是校园的美，还是青春的美好？</w:t>
      </w:r>
    </w:p>
    <w:p w14:paraId="01D39273">
      <w:pPr>
        <w:rPr>
          <w:rFonts w:hint="eastAsia"/>
        </w:rPr>
      </w:pPr>
      <w:r>
        <w:rPr>
          <w:rFonts w:hint="eastAsia"/>
        </w:rPr>
        <w:t xml:space="preserve">    *   **未来的期许：** 这张照片会让你对未来的校园生活有什么期待吗？</w:t>
      </w:r>
    </w:p>
    <w:p w14:paraId="56A4F164">
      <w:pPr>
        <w:rPr>
          <w:rFonts w:hint="eastAsia"/>
        </w:rPr>
      </w:pPr>
    </w:p>
    <w:p w14:paraId="35F80F0B">
      <w:pPr>
        <w:rPr>
          <w:rFonts w:hint="eastAsia"/>
        </w:rPr>
      </w:pPr>
      <w:r>
        <w:rPr>
          <w:rFonts w:hint="eastAsia"/>
        </w:rPr>
        <w:t xml:space="preserve">    &gt; **【专家视角】：** 将笼统的“感受”提升为文章的“主旨句 (thesis statement)”或“核心信息 (takeaway message)”。这教会学生思考写作的**目的**和**读者**，培养他们的**高级思维能力**和**共情能力**。文章的结尾不再是简单的“I feel happy”，而是有余韵、能引人思考的总结。</w:t>
      </w:r>
    </w:p>
    <w:p w14:paraId="32F87853">
      <w:pPr>
        <w:rPr>
          <w:rFonts w:hint="eastAsia"/>
        </w:rPr>
      </w:pPr>
    </w:p>
    <w:p w14:paraId="4A7E4ABB">
      <w:pPr>
        <w:rPr>
          <w:rFonts w:hint="eastAsia"/>
        </w:rPr>
      </w:pPr>
      <w:r>
        <w:rPr>
          <w:rFonts w:hint="eastAsia"/>
        </w:rPr>
        <w:t>### 总结</w:t>
      </w:r>
    </w:p>
    <w:p w14:paraId="300030B2">
      <w:pPr>
        <w:rPr>
          <w:rFonts w:hint="eastAsia"/>
        </w:rPr>
      </w:pPr>
    </w:p>
    <w:p w14:paraId="33265775">
      <w:pPr>
        <w:rPr>
          <w:rFonts w:hint="eastAsia"/>
        </w:rPr>
      </w:pPr>
      <w:r>
        <w:rPr>
          <w:rFonts w:hint="eastAsia"/>
        </w:rPr>
        <w:t>第一流的设计，核心在于**“提问的艺术”**。它将一个写作任务，转化为一个**引导学生探索自我、组织思维、激活语言**的有趣过程。</w:t>
      </w:r>
    </w:p>
    <w:p w14:paraId="3E384F54">
      <w:pPr>
        <w:rPr>
          <w:rFonts w:hint="eastAsia"/>
        </w:rPr>
      </w:pPr>
    </w:p>
    <w:p w14:paraId="10442EA9">
      <w:pPr>
        <w:rPr>
          <w:rFonts w:hint="eastAsia"/>
        </w:rPr>
      </w:pPr>
      <w:r>
        <w:rPr>
          <w:rFonts w:hint="eastAsia"/>
        </w:rPr>
        <w:t>*   **对学生而言**，这个过程不枯燥，有阶梯，每一步都能产出具体的“写作素材”，让他们感觉“有东西可写”，从而建立自信。</w:t>
      </w:r>
    </w:p>
    <w:p w14:paraId="7E03A80F">
      <w:pPr>
        <w:rPr>
          <w:rFonts w:hint="eastAsia"/>
        </w:rPr>
      </w:pPr>
      <w:r>
        <w:rPr>
          <w:rFonts w:hint="eastAsia"/>
        </w:rPr>
        <w:t>*   **对老师而言**，这是一个极佳的**支架式教学（Scaffolding）**工具，能清晰地看到学生在哪个思维环节卡住了，从而进行精准的指导。</w:t>
      </w:r>
    </w:p>
    <w:p w14:paraId="512B2424">
      <w:pPr>
        <w:rPr>
          <w:rFonts w:hint="eastAsia"/>
        </w:rPr>
      </w:pPr>
    </w:p>
    <w:p w14:paraId="564831AF">
      <w:pPr>
        <w:rPr>
          <w:rFonts w:hint="eastAsia"/>
        </w:rPr>
      </w:pPr>
      <w:r>
        <w:rPr>
          <w:rFonts w:hint="eastAsia"/>
        </w:rPr>
        <w:t>最终，学生完成的不仅仅是一篇80-100词的短文，更是一次成功的“用英语进行思考和表达”的体验。这才是教育的“含金量”所在。</w:t>
      </w:r>
    </w:p>
    <w:p w14:paraId="0991CD12">
      <w:pPr>
        <w:rPr>
          <w:rFonts w:hint="eastAsia"/>
        </w:rPr>
      </w:pPr>
      <w:r>
        <w:rPr>
          <w:rFonts w:hint="eastAsia"/>
        </w:rPr>
        <w:t>第一流的要点拆解</w:t>
      </w:r>
    </w:p>
    <w:p w14:paraId="4652EE5B">
      <w:pPr>
        <w:rPr>
          <w:rFonts w:hint="eastAsia"/>
        </w:rPr>
      </w:pPr>
      <w:r>
        <w:rPr>
          <w:rFonts w:hint="eastAsia"/>
        </w:rPr>
        <w:t>设计原则</w:t>
      </w:r>
    </w:p>
    <w:p w14:paraId="086AB22D">
      <w:pPr>
        <w:rPr>
          <w:rFonts w:hint="eastAsia"/>
        </w:rPr>
      </w:pPr>
      <w:r>
        <w:rPr>
          <w:rFonts w:hint="eastAsia"/>
        </w:rPr>
        <w:t>让学生主动思考，而非被动确认</w:t>
      </w:r>
    </w:p>
    <w:p w14:paraId="37B47DB0">
      <w:pPr>
        <w:rPr>
          <w:rFonts w:hint="eastAsia"/>
        </w:rPr>
      </w:pPr>
      <w:r>
        <w:rPr>
          <w:rFonts w:hint="eastAsia"/>
        </w:rPr>
        <w:t>每个步骤要产生可以直接用于写作的输出</w:t>
      </w:r>
    </w:p>
    <w:p w14:paraId="2BBC0CB5">
      <w:pPr>
        <w:rPr>
          <w:rFonts w:hint="eastAsia"/>
        </w:rPr>
      </w:pPr>
    </w:p>
    <w:p w14:paraId="117F5B05">
      <w:pPr>
        <w:rPr>
          <w:rFonts w:hint="eastAsia"/>
        </w:rPr>
      </w:pPr>
      <w:r>
        <w:rPr>
          <w:rFonts w:hint="eastAsia"/>
        </w:rPr>
        <w:t>【新版】要点拆解练习</w:t>
      </w:r>
    </w:p>
    <w:p w14:paraId="39260CE2">
      <w:pPr>
        <w:rPr>
          <w:rFonts w:hint="eastAsia"/>
        </w:rPr>
      </w:pPr>
      <w:r>
        <w:rPr>
          <w:rFonts w:hint="eastAsia"/>
        </w:rPr>
        <w:t>Step 1：读题侦探（理解层）</w:t>
      </w:r>
    </w:p>
    <w:p w14:paraId="09984139">
      <w:pPr>
        <w:rPr>
          <w:rFonts w:hint="eastAsia"/>
        </w:rPr>
      </w:pPr>
    </w:p>
    <w:p w14:paraId="6F21BBCC">
      <w:pPr>
        <w:rPr>
          <w:rFonts w:hint="eastAsia"/>
        </w:rPr>
      </w:pPr>
      <w:r>
        <w:rPr>
          <w:rFonts w:hint="eastAsia"/>
        </w:rPr>
        <w:t>读完题目，用一句话回答：</w:t>
      </w:r>
    </w:p>
    <w:p w14:paraId="1BAB80BD">
      <w:pPr>
        <w:rPr>
          <w:rFonts w:hint="eastAsia"/>
        </w:rPr>
      </w:pPr>
    </w:p>
    <w:p w14:paraId="7838C554">
      <w:pPr>
        <w:rPr>
          <w:rFonts w:hint="eastAsia"/>
        </w:rPr>
      </w:pPr>
      <w:r>
        <w:rPr>
          <w:rFonts w:hint="eastAsia"/>
        </w:rPr>
        <w:t>这篇文章的"主角"是什么？</w:t>
      </w:r>
    </w:p>
    <w:p w14:paraId="41C1C05F">
      <w:pPr>
        <w:rPr>
          <w:rFonts w:hint="eastAsia"/>
        </w:rPr>
      </w:pPr>
      <w:r>
        <w:rPr>
          <w:rFonts w:hint="eastAsia"/>
        </w:rPr>
        <w:t>（提示：不是"我"，不是"学校"——更具体的是？）</w:t>
      </w:r>
    </w:p>
    <w:p w14:paraId="23722BEA">
      <w:pPr>
        <w:rPr>
          <w:rFonts w:hint="eastAsia"/>
        </w:rPr>
      </w:pPr>
    </w:p>
    <w:p w14:paraId="434AE0A2">
      <w:pPr>
        <w:rPr>
          <w:rFonts w:hint="eastAsia"/>
        </w:rPr>
      </w:pPr>
      <w:r>
        <w:rPr>
          <w:rFonts w:hint="eastAsia"/>
        </w:rPr>
        <w:t>text</w:t>
      </w:r>
    </w:p>
    <w:p w14:paraId="747BDBF3">
      <w:pPr>
        <w:rPr>
          <w:rFonts w:hint="eastAsia"/>
        </w:rPr>
      </w:pPr>
    </w:p>
    <w:p w14:paraId="22C838BF">
      <w:pPr>
        <w:rPr>
          <w:rFonts w:hint="eastAsia"/>
        </w:rPr>
      </w:pPr>
      <w:r>
        <w:rPr>
          <w:rFonts w:hint="eastAsia"/>
        </w:rPr>
        <w:t>我的答案：________________________________</w:t>
      </w:r>
    </w:p>
    <w:p w14:paraId="2B95A4B8">
      <w:pPr>
        <w:rPr>
          <w:rFonts w:hint="eastAsia"/>
        </w:rPr>
      </w:pPr>
      <w:r>
        <w:rPr>
          <w:rFonts w:hint="eastAsia"/>
        </w:rPr>
        <w:t>💡 目的：强迫学生意识到文章核心是"一张具体的照片"，而非泛泛介绍学校。这个认知直接影响全文视角。</w:t>
      </w:r>
    </w:p>
    <w:p w14:paraId="696E07B7">
      <w:pPr>
        <w:rPr>
          <w:rFonts w:hint="eastAsia"/>
        </w:rPr>
      </w:pPr>
    </w:p>
    <w:p w14:paraId="1DA06CBE">
      <w:pPr>
        <w:rPr>
          <w:rFonts w:hint="eastAsia"/>
        </w:rPr>
      </w:pPr>
      <w:r>
        <w:rPr>
          <w:rFonts w:hint="eastAsia"/>
        </w:rPr>
        <w:t>Step 2：要点"变"问题（转化层）</w:t>
      </w:r>
    </w:p>
    <w:p w14:paraId="000B5F38">
      <w:pPr>
        <w:rPr>
          <w:rFonts w:hint="eastAsia"/>
        </w:rPr>
      </w:pPr>
    </w:p>
    <w:p w14:paraId="0292C4C1">
      <w:pPr>
        <w:rPr>
          <w:rFonts w:hint="eastAsia"/>
        </w:rPr>
      </w:pPr>
      <w:r>
        <w:rPr>
          <w:rFonts w:hint="eastAsia"/>
        </w:rPr>
        <w:t>题目给了4个要点，但它们是"大标题"。</w:t>
      </w:r>
    </w:p>
    <w:p w14:paraId="59B43A4C">
      <w:pPr>
        <w:rPr>
          <w:rFonts w:hint="eastAsia"/>
        </w:rPr>
      </w:pPr>
      <w:r>
        <w:rPr>
          <w:rFonts w:hint="eastAsia"/>
        </w:rPr>
        <w:t>请把每个要点变成你要在文章里回答的一个具体问题：</w:t>
      </w:r>
    </w:p>
    <w:p w14:paraId="6396A7C7">
      <w:pPr>
        <w:rPr>
          <w:rFonts w:hint="eastAsia"/>
        </w:rPr>
      </w:pPr>
    </w:p>
    <w:p w14:paraId="048CA4B1">
      <w:pPr>
        <w:rPr>
          <w:rFonts w:hint="eastAsia"/>
        </w:rPr>
      </w:pPr>
      <w:r>
        <w:rPr>
          <w:rFonts w:hint="eastAsia"/>
        </w:rPr>
        <w:t>原要点</w:t>
      </w:r>
      <w:r>
        <w:rPr>
          <w:rFonts w:hint="eastAsia"/>
        </w:rPr>
        <w:tab/>
      </w:r>
      <w:r>
        <w:rPr>
          <w:rFonts w:hint="eastAsia"/>
        </w:rPr>
        <w:t>你要回答的具体问题（用中文或英文均可）</w:t>
      </w:r>
    </w:p>
    <w:p w14:paraId="4326B0F7">
      <w:pPr>
        <w:rPr>
          <w:rFonts w:hint="eastAsia"/>
        </w:rPr>
      </w:pPr>
      <w:r>
        <w:rPr>
          <w:rFonts w:hint="eastAsia"/>
        </w:rPr>
        <w:t>时间和地点</w:t>
      </w:r>
      <w:r>
        <w:rPr>
          <w:rFonts w:hint="eastAsia"/>
        </w:rPr>
        <w:tab/>
      </w:r>
      <w:r>
        <w:rPr>
          <w:rFonts w:hint="eastAsia"/>
        </w:rPr>
        <w:t>不是"什么时候在哪里"，而是：这个时间和地点有什么特别的？为什么值得一提？ 例如：是清晨还是黄昏？光线如何？ → 我的问题：________________</w:t>
      </w:r>
    </w:p>
    <w:p w14:paraId="717D85C1">
      <w:pPr>
        <w:rPr>
          <w:rFonts w:hint="eastAsia"/>
        </w:rPr>
      </w:pPr>
      <w:r>
        <w:rPr>
          <w:rFonts w:hint="eastAsia"/>
        </w:rPr>
        <w:t>场景</w:t>
      </w:r>
      <w:r>
        <w:rPr>
          <w:rFonts w:hint="eastAsia"/>
        </w:rPr>
        <w:tab/>
      </w:r>
      <w:r>
        <w:rPr>
          <w:rFonts w:hint="eastAsia"/>
        </w:rPr>
        <w:t>不是"我看到了什么"，而是：那一刻，最让眼睛停下来的是什么细节？ → 我的问题：________________</w:t>
      </w:r>
    </w:p>
    <w:p w14:paraId="1FE1C5E7">
      <w:pPr>
        <w:rPr>
          <w:rFonts w:hint="eastAsia"/>
        </w:rPr>
      </w:pPr>
      <w:r>
        <w:rPr>
          <w:rFonts w:hint="eastAsia"/>
        </w:rPr>
        <w:t>为什么选这里</w:t>
      </w:r>
      <w:r>
        <w:rPr>
          <w:rFonts w:hint="eastAsia"/>
        </w:rPr>
        <w:tab/>
      </w:r>
      <w:r>
        <w:rPr>
          <w:rFonts w:hint="eastAsia"/>
        </w:rPr>
        <w:t>不是"原因"，而是：如果我不拍，什么东西会消失或被错过？ → 我的问题：________________</w:t>
      </w:r>
    </w:p>
    <w:p w14:paraId="274FD539">
      <w:pPr>
        <w:rPr>
          <w:rFonts w:hint="eastAsia"/>
        </w:rPr>
      </w:pPr>
      <w:r>
        <w:rPr>
          <w:rFonts w:hint="eastAsia"/>
        </w:rPr>
        <w:t>感受</w:t>
      </w:r>
      <w:r>
        <w:rPr>
          <w:rFonts w:hint="eastAsia"/>
        </w:rPr>
        <w:tab/>
      </w:r>
      <w:r>
        <w:rPr>
          <w:rFonts w:hint="eastAsia"/>
        </w:rPr>
        <w:t>不是"感受是什么"，而是：这张照片让我想到了一个什么词或一句话？ → 我的问题：________________</w:t>
      </w:r>
    </w:p>
    <w:p w14:paraId="0C70AF49">
      <w:pPr>
        <w:rPr>
          <w:rFonts w:hint="eastAsia"/>
        </w:rPr>
      </w:pPr>
    </w:p>
    <w:p w14:paraId="6364BACB">
      <w:pPr>
        <w:rPr>
          <w:rFonts w:hint="eastAsia"/>
        </w:rPr>
      </w:pPr>
      <w:r>
        <w:rPr>
          <w:rFonts w:hint="eastAsia"/>
        </w:rPr>
        <w:t>Step 3：我的素材库（生成层）</w:t>
      </w:r>
    </w:p>
    <w:p w14:paraId="1F2F3EDB">
      <w:pPr>
        <w:rPr>
          <w:rFonts w:hint="eastAsia"/>
        </w:rPr>
      </w:pPr>
    </w:p>
    <w:p w14:paraId="453C970C">
      <w:pPr>
        <w:rPr>
          <w:rFonts w:hint="eastAsia"/>
        </w:rPr>
      </w:pPr>
      <w:r>
        <w:rPr>
          <w:rFonts w:hint="eastAsia"/>
        </w:rPr>
        <w:t>现在你有了4个具体问题，用中文快速回答它们（不用写完整句子，关键词即可）：</w:t>
      </w:r>
    </w:p>
    <w:p w14:paraId="4FD8ED6B">
      <w:pPr>
        <w:rPr>
          <w:rFonts w:hint="eastAsia"/>
        </w:rPr>
      </w:pPr>
    </w:p>
    <w:p w14:paraId="40B89E3E">
      <w:pPr>
        <w:rPr>
          <w:rFonts w:hint="eastAsia"/>
        </w:rPr>
      </w:pPr>
      <w:r>
        <w:rPr>
          <w:rFonts w:hint="eastAsia"/>
        </w:rPr>
        <w:t>text</w:t>
      </w:r>
    </w:p>
    <w:p w14:paraId="198AE047">
      <w:pPr>
        <w:rPr>
          <w:rFonts w:hint="eastAsia"/>
        </w:rPr>
      </w:pPr>
    </w:p>
    <w:p w14:paraId="17899217">
      <w:pPr>
        <w:rPr>
          <w:rFonts w:hint="eastAsia"/>
        </w:rPr>
      </w:pPr>
      <w:r>
        <w:rPr>
          <w:rFonts w:hint="eastAsia"/>
        </w:rPr>
        <w:t>问题1答案（关键词）：________________________________</w:t>
      </w:r>
    </w:p>
    <w:p w14:paraId="43904AD9">
      <w:pPr>
        <w:rPr>
          <w:rFonts w:hint="eastAsia"/>
        </w:rPr>
      </w:pPr>
      <w:r>
        <w:rPr>
          <w:rFonts w:hint="eastAsia"/>
        </w:rPr>
        <w:t>问题2答案（最具体的细节，至少1个）：________________________________</w:t>
      </w:r>
    </w:p>
    <w:p w14:paraId="6D74BDAF">
      <w:pPr>
        <w:rPr>
          <w:rFonts w:hint="eastAsia"/>
        </w:rPr>
      </w:pPr>
      <w:r>
        <w:rPr>
          <w:rFonts w:hint="eastAsia"/>
        </w:rPr>
        <w:t>问题3答案：________________________________</w:t>
      </w:r>
    </w:p>
    <w:p w14:paraId="0B517F3A">
      <w:pPr>
        <w:rPr>
          <w:rFonts w:hint="eastAsia"/>
        </w:rPr>
      </w:pPr>
      <w:r>
        <w:rPr>
          <w:rFonts w:hint="eastAsia"/>
        </w:rPr>
        <w:t>问题4答案（一个词或一个比喻）：________________________________</w:t>
      </w:r>
    </w:p>
    <w:p w14:paraId="6608729B">
      <w:pPr>
        <w:rPr>
          <w:rFonts w:hint="eastAsia"/>
        </w:rPr>
      </w:pPr>
      <w:r>
        <w:rPr>
          <w:rFonts w:hint="eastAsia"/>
        </w:rPr>
        <w:t>Step 4：英语"零件"准备</w:t>
      </w:r>
    </w:p>
    <w:p w14:paraId="525D8407">
      <w:pPr>
        <w:rPr>
          <w:rFonts w:hint="eastAsia"/>
        </w:rPr>
      </w:pPr>
    </w:p>
    <w:p w14:paraId="67177680">
      <w:pPr>
        <w:rPr>
          <w:rFonts w:hint="eastAsia"/>
        </w:rPr>
      </w:pPr>
      <w:r>
        <w:rPr>
          <w:rFonts w:hint="eastAsia"/>
        </w:rPr>
        <w:t>从你的中文关键词出发，填写你最不确定怎么用英语表达的那1-2个词或短语：</w:t>
      </w:r>
    </w:p>
    <w:p w14:paraId="4B5A3414">
      <w:pPr>
        <w:rPr>
          <w:rFonts w:hint="eastAsia"/>
        </w:rPr>
      </w:pPr>
    </w:p>
    <w:p w14:paraId="0ED5C894">
      <w:pPr>
        <w:rPr>
          <w:rFonts w:hint="eastAsia"/>
        </w:rPr>
      </w:pPr>
      <w:r>
        <w:rPr>
          <w:rFonts w:hint="eastAsia"/>
        </w:rPr>
        <w:t>text</w:t>
      </w:r>
    </w:p>
    <w:p w14:paraId="079710AB">
      <w:pPr>
        <w:rPr>
          <w:rFonts w:hint="eastAsia"/>
        </w:rPr>
      </w:pPr>
    </w:p>
    <w:p w14:paraId="04D5A218">
      <w:pPr>
        <w:rPr>
          <w:rFonts w:hint="eastAsia"/>
        </w:rPr>
      </w:pPr>
      <w:r>
        <w:rPr>
          <w:rFonts w:hint="eastAsia"/>
        </w:rPr>
        <w:t>我不会说的中文词：____________ → 我猜测的英文：____________</w:t>
      </w:r>
    </w:p>
    <w:p w14:paraId="1F6CBB93">
      <w:pPr>
        <w:rPr>
          <w:rFonts w:hint="eastAsia"/>
        </w:rPr>
      </w:pPr>
      <w:r>
        <w:rPr>
          <w:rFonts w:hint="eastAsia"/>
        </w:rPr>
        <w:t>我不会说的中文词：____________ → 我猜测的英文：____________</w:t>
      </w:r>
    </w:p>
    <w:p w14:paraId="30C4B252">
      <w:pPr>
        <w:rPr>
          <w:rFonts w:hint="eastAsia"/>
        </w:rPr>
      </w:pPr>
      <w:r>
        <w:rPr>
          <w:rFonts w:hint="eastAsia"/>
        </w:rPr>
        <w:t>这步的目的：在动笔前定位你的"语言瓶颈"，比写完再改高效3倍。</w:t>
      </w:r>
    </w:p>
    <w:p w14:paraId="14ABF8E2">
      <w:pPr>
        <w:rPr>
          <w:rFonts w:hint="eastAsia"/>
        </w:rPr>
      </w:pPr>
      <w:r>
        <w:rPr>
          <w:rFonts w:hint="eastAsia"/>
        </w:rPr>
        <w:t>Step 5：一句话框架（结构层）</w:t>
      </w:r>
    </w:p>
    <w:p w14:paraId="61BEE679">
      <w:pPr>
        <w:rPr>
          <w:rFonts w:hint="eastAsia"/>
        </w:rPr>
      </w:pPr>
    </w:p>
    <w:p w14:paraId="7E5CC002">
      <w:pPr>
        <w:rPr>
          <w:rFonts w:hint="eastAsia"/>
        </w:rPr>
      </w:pPr>
      <w:r>
        <w:rPr>
          <w:rFonts w:hint="eastAsia"/>
        </w:rPr>
        <w:t>用以下句式，把4个要点串成一句"文章地图"（中文即可）：</w:t>
      </w:r>
    </w:p>
    <w:p w14:paraId="19B48520">
      <w:pPr>
        <w:rPr>
          <w:rFonts w:hint="eastAsia"/>
        </w:rPr>
      </w:pPr>
    </w:p>
    <w:p w14:paraId="11E09847">
      <w:pPr>
        <w:rPr>
          <w:rFonts w:hint="eastAsia"/>
        </w:rPr>
      </w:pPr>
      <w:r>
        <w:rPr>
          <w:rFonts w:hint="eastAsia"/>
        </w:rPr>
        <w:t>"我拍了一张____（地点+时间）的照片，里面有____（核心场景），我选它是因为____，它让我感到____。"</w:t>
      </w:r>
    </w:p>
    <w:p w14:paraId="489EEB13">
      <w:pPr>
        <w:rPr>
          <w:rFonts w:hint="eastAsia"/>
        </w:rPr>
      </w:pPr>
    </w:p>
    <w:p w14:paraId="3B01BA64">
      <w:r>
        <w:rPr>
          <w:color w:val="B4B4B4"/>
        </w:rPr>
        <w:t>________________________________________________________________________________</w:t>
      </w:r>
    </w:p>
    <w:p w14:paraId="754CF6B9">
      <w:r>
        <w:rPr>
          <w:b/>
          <w:i w:val="0"/>
        </w:rPr>
        <w:t>【问2：内容匹配】给每个要点想一个"可感知的具体内容"（禁用空话词）：</w:t>
      </w:r>
    </w:p>
    <w:p w14:paraId="1514A445">
      <w:pPr>
        <w:pStyle w:val="5"/>
      </w:pPr>
      <w:r>
        <w:t>内容匹配</w:t>
      </w:r>
    </w:p>
    <w:p w14:paraId="64DD0111">
      <w:pPr>
        <w:rPr>
          <w:sz w:val="22"/>
        </w:rPr>
      </w:pPr>
      <w:r>
        <w:rPr>
          <w:sz w:val="22"/>
        </w:rPr>
        <w:t>点1 具体内容：________________________________</w:t>
      </w:r>
      <w:r>
        <w:rPr>
          <w:sz w:val="22"/>
        </w:rPr>
        <w:br w:type="textWrapping"/>
      </w:r>
      <w:r>
        <w:rPr>
          <w:sz w:val="22"/>
        </w:rPr>
        <w:t>点2 具体内容：________________________________</w:t>
      </w:r>
      <w:r>
        <w:rPr>
          <w:sz w:val="22"/>
        </w:rPr>
        <w:br w:type="textWrapping"/>
      </w:r>
      <w:r>
        <w:rPr>
          <w:sz w:val="22"/>
        </w:rPr>
        <w:t>点3 具体内容：________________________________</w:t>
      </w:r>
      <w:r>
        <w:rPr>
          <w:sz w:val="22"/>
        </w:rPr>
        <w:br w:type="textWrapping"/>
      </w:r>
      <w:r>
        <w:rPr>
          <w:sz w:val="22"/>
        </w:rPr>
        <w:t>点4 具体内容：________________________________</w:t>
      </w:r>
    </w:p>
    <w:p w14:paraId="0EAAD80E">
      <w:pPr>
        <w:rPr>
          <w:rFonts w:hint="eastAsia"/>
          <w:sz w:val="22"/>
        </w:rPr>
      </w:pPr>
      <w:r>
        <w:rPr>
          <w:rFonts w:hint="eastAsia"/>
          <w:sz w:val="22"/>
        </w:rPr>
        <w:t>【问2：内容匹配】</w:t>
      </w:r>
    </w:p>
    <w:p w14:paraId="76067F3D">
      <w:pPr>
        <w:rPr>
          <w:rFonts w:hint="eastAsia"/>
          <w:sz w:val="22"/>
        </w:rPr>
      </w:pPr>
      <w:r>
        <w:rPr>
          <w:rFonts w:hint="eastAsia"/>
          <w:sz w:val="22"/>
        </w:rPr>
        <w:t>这里我们为每个要点提供一个可感知的具体内容，拒绝“美丽”“难忘”等空话。</w:t>
      </w:r>
    </w:p>
    <w:p w14:paraId="25467F04">
      <w:pPr>
        <w:rPr>
          <w:rFonts w:hint="eastAsia"/>
          <w:sz w:val="22"/>
        </w:rPr>
      </w:pPr>
    </w:p>
    <w:p w14:paraId="7AA58792">
      <w:pPr>
        <w:rPr>
          <w:rFonts w:hint="eastAsia"/>
          <w:sz w:val="22"/>
        </w:rPr>
      </w:pPr>
      <w:r>
        <w:rPr>
          <w:rFonts w:hint="eastAsia"/>
          <w:sz w:val="22"/>
        </w:rPr>
        <w:t>点1 具体内容 (时间+地点): 上周二下午四点，体育课后，在图书馆和教学楼之间的那条银杏大道上。</w:t>
      </w:r>
    </w:p>
    <w:p w14:paraId="6AD4B192">
      <w:pPr>
        <w:rPr>
          <w:rFonts w:hint="eastAsia"/>
          <w:sz w:val="22"/>
        </w:rPr>
      </w:pPr>
      <w:r>
        <w:rPr>
          <w:rFonts w:hint="eastAsia"/>
          <w:sz w:val="22"/>
        </w:rPr>
        <w:t>具体化细节: Tuesday afternoon, 4 p.m., after PE class, on the ginkgo avenue between the library and the teaching building.</w:t>
      </w:r>
    </w:p>
    <w:p w14:paraId="0A5052A5">
      <w:pPr>
        <w:rPr>
          <w:rFonts w:hint="eastAsia"/>
          <w:sz w:val="22"/>
        </w:rPr>
      </w:pPr>
      <w:r>
        <w:rPr>
          <w:rFonts w:hint="eastAsia"/>
          <w:sz w:val="22"/>
        </w:rPr>
        <w:t>点2 具体内容 (场景): 金色的阳光穿过银杏叶，在地上投下斑驳的光影。一个女孩正坐在长椅上，戴着耳机，安静地看书，旁边放着一个篮球。</w:t>
      </w:r>
    </w:p>
    <w:p w14:paraId="497299F4">
      <w:pPr>
        <w:rPr>
          <w:rFonts w:hint="eastAsia"/>
          <w:sz w:val="22"/>
        </w:rPr>
      </w:pPr>
      <w:r>
        <w:rPr>
          <w:rFonts w:hint="eastAsia"/>
          <w:sz w:val="22"/>
        </w:rPr>
        <w:t>具体化细节: Golden sunlight shining through ginkgo leaves, casting dappled shadows on the ground. A girl sitting on a bench, wearing headphones, reading a book quietly, with a basketball beside her.</w:t>
      </w:r>
    </w:p>
    <w:p w14:paraId="45526393">
      <w:pPr>
        <w:rPr>
          <w:rFonts w:hint="eastAsia"/>
          <w:sz w:val="22"/>
        </w:rPr>
      </w:pPr>
      <w:r>
        <w:rPr>
          <w:rFonts w:hint="eastAsia"/>
          <w:sz w:val="22"/>
        </w:rPr>
        <w:t>点3 具体内容 (为什么选这里): 这是我每天回宿舍的必经之路。别的地方总是很吵闹，但这里总能让我瞬间平静下来，感觉像是校园里的一个“秘密基地”。</w:t>
      </w:r>
    </w:p>
    <w:p w14:paraId="7B9AFFED">
      <w:pPr>
        <w:rPr>
          <w:rFonts w:hint="eastAsia"/>
          <w:sz w:val="22"/>
        </w:rPr>
      </w:pPr>
      <w:r>
        <w:rPr>
          <w:rFonts w:hint="eastAsia"/>
          <w:sz w:val="22"/>
        </w:rPr>
        <w:t>具体化细节: My daily route back to the dorm. Other places are always noisy, but this spot instantly calms me down, like a "secret base" on campus.</w:t>
      </w:r>
    </w:p>
    <w:p w14:paraId="39553F78">
      <w:pPr>
        <w:rPr>
          <w:rFonts w:hint="eastAsia"/>
          <w:sz w:val="22"/>
        </w:rPr>
      </w:pPr>
      <w:r>
        <w:rPr>
          <w:rFonts w:hint="eastAsia"/>
          <w:sz w:val="22"/>
        </w:rPr>
        <w:t>点4 具体内容 (感受): 我觉得这张照片捕捉到了青春里一种很珍贵的“动静结合”的瞬间：既有运动后的活力（篮球），又有沉浸在自己世界里的专注和宁静（读书的女孩）。</w:t>
      </w:r>
    </w:p>
    <w:p w14:paraId="6619C02A">
      <w:pPr>
        <w:rPr>
          <w:sz w:val="22"/>
        </w:rPr>
      </w:pPr>
      <w:r>
        <w:rPr>
          <w:rFonts w:hint="eastAsia"/>
          <w:sz w:val="22"/>
        </w:rPr>
        <w:t>具体化细节: It captures a precious moment of "action and stillness" in youth: the energy after sports (the basketball) and the focused tranquility of being lost in one's own world (the reading girl).</w:t>
      </w:r>
    </w:p>
    <w:p w14:paraId="272F8355">
      <w:r>
        <w:rPr>
          <w:color w:val="B4B4B4"/>
        </w:rPr>
        <w:t>________________________________________________________________________________</w:t>
      </w:r>
    </w:p>
    <w:p w14:paraId="34A89AAB">
      <w:r>
        <w:rPr>
          <w:b/>
          <w:i w:val="0"/>
        </w:rPr>
        <w:t>【问3：可控性筛查】哪些内容用英语表达可能有困难？如何替换？</w:t>
      </w:r>
    </w:p>
    <w:p w14:paraId="1FBAA1E7">
      <w:pPr>
        <w:pStyle w:val="5"/>
      </w:pPr>
      <w:r>
        <w:t>可控性筛查</w:t>
      </w:r>
    </w:p>
    <w:p w14:paraId="1CCE472F">
      <w:pPr>
        <w:rPr>
          <w:sz w:val="22"/>
        </w:rPr>
      </w:pPr>
      <w:r>
        <w:rPr>
          <w:sz w:val="22"/>
        </w:rPr>
        <w:t>可能有困难的内容：________________________________</w:t>
      </w:r>
      <w:r>
        <w:rPr>
          <w:sz w:val="22"/>
        </w:rPr>
        <w:br w:type="textWrapping"/>
      </w:r>
      <w:r>
        <w:rPr>
          <w:sz w:val="22"/>
        </w:rPr>
        <w:t>替换方案：________________________________</w:t>
      </w:r>
    </w:p>
    <w:p w14:paraId="4817FF44">
      <w:pPr>
        <w:rPr>
          <w:rFonts w:hint="eastAsia"/>
          <w:sz w:val="22"/>
        </w:rPr>
      </w:pPr>
      <w:r>
        <w:rPr>
          <w:rFonts w:hint="eastAsia"/>
          <w:sz w:val="22"/>
        </w:rPr>
        <w:t>升级为积极的**“语言能量站：从‘我不会说’到‘我可以用不同方式说’”**。</w:t>
      </w:r>
    </w:p>
    <w:p w14:paraId="76154470">
      <w:pPr>
        <w:rPr>
          <w:rFonts w:hint="eastAsia"/>
          <w:sz w:val="22"/>
        </w:rPr>
      </w:pPr>
    </w:p>
    <w:p w14:paraId="72AB6290">
      <w:pPr>
        <w:rPr>
          <w:rFonts w:hint="eastAsia"/>
          <w:sz w:val="22"/>
        </w:rPr>
      </w:pPr>
      <w:r>
        <w:rPr>
          <w:rFonts w:hint="eastAsia"/>
          <w:sz w:val="22"/>
        </w:rPr>
        <w:t>第一流的【问3】设计：语言能量站 (Language Power-Up Station)</w:t>
      </w:r>
    </w:p>
    <w:p w14:paraId="7834B1DD">
      <w:pPr>
        <w:rPr>
          <w:rFonts w:hint="eastAsia"/>
          <w:sz w:val="22"/>
        </w:rPr>
      </w:pPr>
      <w:r>
        <w:rPr>
          <w:rFonts w:hint="eastAsia"/>
          <w:sz w:val="22"/>
        </w:rPr>
        <w:t>这个环节的目标不再是“替换”，而是**“赋能”**。当学生遇到一个想表达但不会说的“困难内容”时，我们提供一个“策略工具箱”。</w:t>
      </w:r>
    </w:p>
    <w:p w14:paraId="535B3D50">
      <w:pPr>
        <w:rPr>
          <w:rFonts w:hint="eastAsia"/>
          <w:sz w:val="22"/>
        </w:rPr>
      </w:pPr>
    </w:p>
    <w:p w14:paraId="41D08738">
      <w:pPr>
        <w:rPr>
          <w:rFonts w:hint="eastAsia"/>
          <w:sz w:val="22"/>
        </w:rPr>
      </w:pPr>
      <w:r>
        <w:rPr>
          <w:rFonts w:hint="eastAsia"/>
          <w:sz w:val="22"/>
        </w:rPr>
        <w:t>引导语： “写作时，发现一个超赞的想法但卡住了，不知道英文怎么说？太棒了！这说明你的思想领先于你的词汇，这是进步的标志！别急着放弃或换掉它，让我们来试试下面三个‘超级英雄’策略，看看怎么把它表达出来。”</w:t>
      </w:r>
    </w:p>
    <w:p w14:paraId="573DDC4F">
      <w:pPr>
        <w:rPr>
          <w:rFonts w:hint="eastAsia"/>
          <w:sz w:val="22"/>
        </w:rPr>
      </w:pPr>
    </w:p>
    <w:p w14:paraId="32DEA7C5">
      <w:pPr>
        <w:rPr>
          <w:rFonts w:hint="eastAsia"/>
          <w:sz w:val="22"/>
        </w:rPr>
      </w:pPr>
      <w:r>
        <w:rPr>
          <w:rFonts w:hint="eastAsia"/>
          <w:sz w:val="22"/>
        </w:rPr>
        <w:t>策略一：“拆解”英雄 (The "Break-it-Down" Hero)</w:t>
      </w:r>
    </w:p>
    <w:p w14:paraId="400952C9">
      <w:pPr>
        <w:rPr>
          <w:rFonts w:hint="eastAsia"/>
          <w:sz w:val="22"/>
        </w:rPr>
      </w:pPr>
      <w:r>
        <w:rPr>
          <w:rFonts w:hint="eastAsia"/>
          <w:sz w:val="22"/>
        </w:rPr>
        <w:t>超能力： 将一个复杂的中文词汇或概念，拆解成几个简单的英文短语组合。</w:t>
      </w:r>
    </w:p>
    <w:p w14:paraId="155F2A37">
      <w:pPr>
        <w:rPr>
          <w:rFonts w:hint="eastAsia"/>
          <w:sz w:val="22"/>
        </w:rPr>
      </w:pPr>
      <w:r>
        <w:rPr>
          <w:rFonts w:hint="eastAsia"/>
          <w:sz w:val="22"/>
        </w:rPr>
        <w:t>适用场景： 当你想用一个很“高级”的词，但不会说时。</w:t>
      </w:r>
    </w:p>
    <w:p w14:paraId="0CAA2851">
      <w:pPr>
        <w:rPr>
          <w:rFonts w:hint="eastAsia"/>
          <w:sz w:val="22"/>
        </w:rPr>
      </w:pPr>
      <w:r>
        <w:rPr>
          <w:rFonts w:hint="eastAsia"/>
          <w:sz w:val="22"/>
        </w:rPr>
        <w:t>案例分析：</w:t>
      </w:r>
    </w:p>
    <w:p w14:paraId="13F17CEF">
      <w:pPr>
        <w:rPr>
          <w:rFonts w:hint="eastAsia"/>
          <w:sz w:val="22"/>
        </w:rPr>
      </w:pPr>
      <w:r>
        <w:rPr>
          <w:rFonts w:hint="eastAsia"/>
          <w:sz w:val="22"/>
        </w:rPr>
        <w:t>困难内容： “光影斑驳” (dappled shadows)</w:t>
      </w:r>
    </w:p>
    <w:p w14:paraId="52C13114">
      <w:pPr>
        <w:rPr>
          <w:rFonts w:hint="eastAsia"/>
          <w:sz w:val="22"/>
        </w:rPr>
      </w:pPr>
      <w:r>
        <w:rPr>
          <w:rFonts w:hint="eastAsia"/>
          <w:sz w:val="22"/>
        </w:rPr>
        <w:t>旧方法： 放弃这个细节。</w:t>
      </w:r>
    </w:p>
    <w:p w14:paraId="6E6B199C">
      <w:pPr>
        <w:rPr>
          <w:rFonts w:hint="eastAsia"/>
          <w:sz w:val="22"/>
        </w:rPr>
      </w:pPr>
      <w:r>
        <w:rPr>
          <w:rFonts w:hint="eastAsia"/>
          <w:sz w:val="22"/>
        </w:rPr>
        <w:t>“拆解”英雄的做法： 问自己，“光影斑驳”是什么意思？</w:t>
      </w:r>
    </w:p>
    <w:p w14:paraId="5C458B2F">
      <w:pPr>
        <w:rPr>
          <w:rFonts w:hint="eastAsia"/>
          <w:sz w:val="22"/>
        </w:rPr>
      </w:pPr>
      <w:r>
        <w:rPr>
          <w:rFonts w:hint="eastAsia"/>
          <w:sz w:val="22"/>
        </w:rPr>
        <w:t>有光 (light)</w:t>
      </w:r>
    </w:p>
    <w:p w14:paraId="1A391284">
      <w:pPr>
        <w:rPr>
          <w:rFonts w:hint="eastAsia"/>
          <w:sz w:val="22"/>
        </w:rPr>
      </w:pPr>
      <w:r>
        <w:rPr>
          <w:rFonts w:hint="eastAsia"/>
          <w:sz w:val="22"/>
        </w:rPr>
        <w:t>有影子 (shadows)</w:t>
      </w:r>
    </w:p>
    <w:p w14:paraId="6B6C2122">
      <w:pPr>
        <w:rPr>
          <w:rFonts w:hint="eastAsia"/>
          <w:sz w:val="22"/>
        </w:rPr>
      </w:pPr>
      <w:r>
        <w:rPr>
          <w:rFonts w:hint="eastAsia"/>
          <w:sz w:val="22"/>
        </w:rPr>
        <w:t>它们混合在一起 (mixed together)</w:t>
      </w:r>
    </w:p>
    <w:p w14:paraId="44AE8975">
      <w:pPr>
        <w:rPr>
          <w:rFonts w:hint="eastAsia"/>
          <w:sz w:val="22"/>
        </w:rPr>
      </w:pPr>
      <w:r>
        <w:rPr>
          <w:rFonts w:hint="eastAsia"/>
          <w:sz w:val="22"/>
        </w:rPr>
        <w:t>光从树叶间穿过 (The sun came through the leaves)</w:t>
      </w:r>
    </w:p>
    <w:p w14:paraId="4FC32A6C">
      <w:pPr>
        <w:rPr>
          <w:rFonts w:hint="eastAsia"/>
          <w:sz w:val="22"/>
        </w:rPr>
      </w:pPr>
      <w:r>
        <w:rPr>
          <w:rFonts w:hint="eastAsia"/>
          <w:sz w:val="22"/>
        </w:rPr>
        <w:t>新表达： The sunlight came through the leaves, casting moving spots of light and shadow on the ground. (阳光穿过叶子，在地上投下移动的光点和影子。)</w:t>
      </w:r>
    </w:p>
    <w:p w14:paraId="51B75C48">
      <w:pPr>
        <w:rPr>
          <w:rFonts w:hint="eastAsia"/>
          <w:sz w:val="22"/>
        </w:rPr>
      </w:pPr>
      <w:r>
        <w:rPr>
          <w:rFonts w:hint="eastAsia"/>
          <w:sz w:val="22"/>
        </w:rPr>
        <w:t>专家视角： 这训练了学生的意译能力 (paraphrasing)，是最高级的语言技巧之一。它告诉学生，沟通的核心是传递意义，而不是逐字翻译。这在心理上给予学生极大的掌控感。</w:t>
      </w:r>
    </w:p>
    <w:p w14:paraId="23AE981E">
      <w:pPr>
        <w:rPr>
          <w:rFonts w:hint="eastAsia"/>
          <w:sz w:val="22"/>
        </w:rPr>
      </w:pPr>
      <w:r>
        <w:rPr>
          <w:rFonts w:hint="eastAsia"/>
          <w:sz w:val="22"/>
        </w:rPr>
        <w:t>策略二：“描绘”英雄 (The "Show, Don't Tell" Hero)</w:t>
      </w:r>
    </w:p>
    <w:p w14:paraId="1B3E6728">
      <w:pPr>
        <w:rPr>
          <w:rFonts w:hint="eastAsia"/>
          <w:sz w:val="22"/>
        </w:rPr>
      </w:pPr>
      <w:r>
        <w:rPr>
          <w:rFonts w:hint="eastAsia"/>
          <w:sz w:val="22"/>
        </w:rPr>
        <w:t>超能力： 不直接说出一种感受或氛围，而是通过描述具体的行为、声音、景象来让读者“感受”到它。</w:t>
      </w:r>
    </w:p>
    <w:p w14:paraId="191A62CB">
      <w:pPr>
        <w:rPr>
          <w:rFonts w:hint="eastAsia"/>
          <w:sz w:val="22"/>
        </w:rPr>
      </w:pPr>
      <w:r>
        <w:rPr>
          <w:rFonts w:hint="eastAsia"/>
          <w:sz w:val="22"/>
        </w:rPr>
        <w:t>适用场景： 当你想表达一种抽象的感觉，如“宁静”、“活力”、“珍贵”时。</w:t>
      </w:r>
    </w:p>
    <w:p w14:paraId="0C6720E3">
      <w:pPr>
        <w:rPr>
          <w:rFonts w:hint="eastAsia"/>
          <w:sz w:val="22"/>
        </w:rPr>
      </w:pPr>
      <w:r>
        <w:rPr>
          <w:rFonts w:hint="eastAsia"/>
          <w:sz w:val="22"/>
        </w:rPr>
        <w:t>案例分析：</w:t>
      </w:r>
    </w:p>
    <w:p w14:paraId="4A2693C2">
      <w:pPr>
        <w:rPr>
          <w:rFonts w:hint="eastAsia"/>
          <w:sz w:val="22"/>
        </w:rPr>
      </w:pPr>
      <w:r>
        <w:rPr>
          <w:rFonts w:hint="eastAsia"/>
          <w:sz w:val="22"/>
        </w:rPr>
        <w:t>困难内容： “青春里动静结合的珍贵瞬间”</w:t>
      </w:r>
    </w:p>
    <w:p w14:paraId="74BF6827">
      <w:pPr>
        <w:rPr>
          <w:rFonts w:hint="eastAsia"/>
          <w:sz w:val="22"/>
        </w:rPr>
      </w:pPr>
      <w:r>
        <w:rPr>
          <w:rFonts w:hint="eastAsia"/>
          <w:sz w:val="22"/>
        </w:rPr>
        <w:t>旧方法： 说一句空洞的 It was a beautiful moment.</w:t>
      </w:r>
    </w:p>
    <w:p w14:paraId="767FBE15">
      <w:pPr>
        <w:rPr>
          <w:rFonts w:hint="eastAsia"/>
          <w:sz w:val="22"/>
        </w:rPr>
      </w:pPr>
      <w:r>
        <w:rPr>
          <w:rFonts w:hint="eastAsia"/>
          <w:sz w:val="22"/>
        </w:rPr>
        <w:t>“描绘”英雄的做法： 把这个“瞬间”画出来。</w:t>
      </w:r>
    </w:p>
    <w:p w14:paraId="137909C5">
      <w:pPr>
        <w:rPr>
          <w:rFonts w:hint="eastAsia"/>
          <w:sz w:val="22"/>
        </w:rPr>
      </w:pPr>
      <w:r>
        <w:rPr>
          <w:rFonts w:hint="eastAsia"/>
          <w:sz w:val="22"/>
        </w:rPr>
        <w:t>“动”是什么？——旁边放着的篮球，暗示着刚刚结束的运动。(A basketball sat beside her, a sign of recent activity.)</w:t>
      </w:r>
    </w:p>
    <w:p w14:paraId="4836F099">
      <w:pPr>
        <w:rPr>
          <w:rFonts w:hint="eastAsia"/>
          <w:sz w:val="22"/>
        </w:rPr>
      </w:pPr>
      <w:r>
        <w:rPr>
          <w:rFonts w:hint="eastAsia"/>
          <w:sz w:val="22"/>
        </w:rPr>
        <w:t>“静”是什么？——女孩戴着耳机，完全沉浸在书里。(The girl, with headphones on, was completely lost in her book.)</w:t>
      </w:r>
    </w:p>
    <w:p w14:paraId="0BAF3A27">
      <w:pPr>
        <w:rPr>
          <w:rFonts w:hint="eastAsia"/>
          <w:sz w:val="22"/>
        </w:rPr>
      </w:pPr>
      <w:r>
        <w:rPr>
          <w:rFonts w:hint="eastAsia"/>
          <w:sz w:val="22"/>
        </w:rPr>
        <w:t>“珍贵”体现在哪？——这两样东西出现在同一个画面里，形成一种特别的和谐。(I love how these two different things, sports and reading, came together peacefully in one picture.)</w:t>
      </w:r>
    </w:p>
    <w:p w14:paraId="2077BACD">
      <w:pPr>
        <w:rPr>
          <w:rFonts w:hint="eastAsia"/>
          <w:sz w:val="22"/>
        </w:rPr>
      </w:pPr>
      <w:r>
        <w:rPr>
          <w:rFonts w:hint="eastAsia"/>
          <w:sz w:val="22"/>
        </w:rPr>
        <w:t>专家视角： 这是从“报告式写作”迈向“文学性写作”的关键一步。它引导学生从观察者变为故事讲述者，用具体细节唤起读者的共鸣。这能极大提升写作的生动性和感染力，带来巨大的成就感。</w:t>
      </w:r>
    </w:p>
    <w:p w14:paraId="523C09F0">
      <w:pPr>
        <w:rPr>
          <w:rFonts w:hint="eastAsia"/>
          <w:sz w:val="22"/>
        </w:rPr>
      </w:pPr>
      <w:r>
        <w:rPr>
          <w:rFonts w:hint="eastAsia"/>
          <w:sz w:val="22"/>
        </w:rPr>
        <w:t>策略三：“工具箱”英雄 (The "Toolkit" Hero)</w:t>
      </w:r>
    </w:p>
    <w:p w14:paraId="6ECDF812">
      <w:pPr>
        <w:rPr>
          <w:rFonts w:hint="eastAsia"/>
          <w:sz w:val="22"/>
        </w:rPr>
      </w:pPr>
      <w:r>
        <w:rPr>
          <w:rFonts w:hint="eastAsia"/>
          <w:sz w:val="22"/>
        </w:rPr>
        <w:t>超能力： 教会学生使用“脚手架”句型和求助工具，来搭建更复杂的句子。</w:t>
      </w:r>
    </w:p>
    <w:p w14:paraId="22813BA1">
      <w:pPr>
        <w:rPr>
          <w:rFonts w:hint="eastAsia"/>
          <w:sz w:val="22"/>
        </w:rPr>
      </w:pPr>
      <w:r>
        <w:rPr>
          <w:rFonts w:hint="eastAsia"/>
          <w:sz w:val="22"/>
        </w:rPr>
        <w:t>适用场景： 当学生有想法，但不知道如何组织句子结构时。</w:t>
      </w:r>
    </w:p>
    <w:p w14:paraId="7C2AA4F2">
      <w:pPr>
        <w:rPr>
          <w:rFonts w:hint="eastAsia"/>
          <w:sz w:val="22"/>
        </w:rPr>
      </w:pPr>
      <w:r>
        <w:rPr>
          <w:rFonts w:hint="eastAsia"/>
          <w:sz w:val="22"/>
        </w:rPr>
        <w:t>案例分析：</w:t>
      </w:r>
    </w:p>
    <w:p w14:paraId="5B846437">
      <w:pPr>
        <w:rPr>
          <w:rFonts w:hint="eastAsia"/>
          <w:sz w:val="22"/>
        </w:rPr>
      </w:pPr>
      <w:r>
        <w:rPr>
          <w:rFonts w:hint="eastAsia"/>
          <w:sz w:val="22"/>
        </w:rPr>
        <w:t>困难内容： “这个地方让我瞬间平静下来，像个秘密基地。”</w:t>
      </w:r>
    </w:p>
    <w:p w14:paraId="42F34A72">
      <w:pPr>
        <w:rPr>
          <w:rFonts w:hint="eastAsia"/>
          <w:sz w:val="22"/>
        </w:rPr>
      </w:pPr>
      <w:r>
        <w:rPr>
          <w:rFonts w:hint="eastAsia"/>
          <w:sz w:val="22"/>
        </w:rPr>
        <w:t>旧方法： I feel good here.</w:t>
      </w:r>
    </w:p>
    <w:p w14:paraId="2860C506">
      <w:pPr>
        <w:rPr>
          <w:rFonts w:hint="eastAsia"/>
          <w:sz w:val="22"/>
        </w:rPr>
      </w:pPr>
      <w:r>
        <w:rPr>
          <w:rFonts w:hint="eastAsia"/>
          <w:sz w:val="22"/>
        </w:rPr>
        <w:t>“工具箱”英雄的做法： 提供“万能句型”。</w:t>
      </w:r>
    </w:p>
    <w:p w14:paraId="5AFE41BD">
      <w:pPr>
        <w:rPr>
          <w:rFonts w:hint="eastAsia"/>
          <w:sz w:val="22"/>
        </w:rPr>
      </w:pPr>
      <w:r>
        <w:rPr>
          <w:rFonts w:hint="eastAsia"/>
          <w:sz w:val="22"/>
        </w:rPr>
        <w:t>表达感受： This place always makes me feel... (calm and peaceful).</w:t>
      </w:r>
    </w:p>
    <w:p w14:paraId="38531198">
      <w:pPr>
        <w:rPr>
          <w:rFonts w:hint="eastAsia"/>
          <w:sz w:val="22"/>
        </w:rPr>
      </w:pPr>
      <w:r>
        <w:rPr>
          <w:rFonts w:hint="eastAsia"/>
          <w:sz w:val="22"/>
        </w:rPr>
        <w:t>表达原因/类比： The reason I chose it is that... / It's like a secret base for me because...</w:t>
      </w:r>
    </w:p>
    <w:p w14:paraId="14EE47C3">
      <w:pPr>
        <w:rPr>
          <w:rFonts w:hint="eastAsia"/>
          <w:sz w:val="22"/>
        </w:rPr>
      </w:pPr>
      <w:r>
        <w:rPr>
          <w:rFonts w:hint="eastAsia"/>
          <w:sz w:val="22"/>
        </w:rPr>
        <w:t>求助工具： “当你卡住时，可以先用中文写下你想说的话，然后圈出关键词，去查词典，看看例句是怎么用的。”</w:t>
      </w:r>
    </w:p>
    <w:p w14:paraId="05B6982E">
      <w:pPr>
        <w:rPr>
          <w:rFonts w:hint="eastAsia"/>
          <w:sz w:val="22"/>
        </w:rPr>
      </w:pPr>
      <w:r>
        <w:rPr>
          <w:rFonts w:hint="eastAsia"/>
          <w:sz w:val="22"/>
        </w:rPr>
        <w:t>专家视角： 这提供了具体的语言支架 (Scaffolding)。它承认学生当下的局限性，但不是让他们后退，而是给他们一个梯子，帮助他们爬上去。这符合维果茨基的“最近发展区”理论，是最有效的学习方式，能稳步建立学生的语言自信。</w:t>
      </w:r>
    </w:p>
    <w:p w14:paraId="71F2D4DB">
      <w:pPr>
        <w:rPr>
          <w:rFonts w:hint="eastAsia"/>
          <w:sz w:val="22"/>
        </w:rPr>
      </w:pPr>
      <w:r>
        <w:rPr>
          <w:rFonts w:hint="eastAsia"/>
          <w:sz w:val="22"/>
        </w:rPr>
        <w:t>总结</w:t>
      </w:r>
    </w:p>
    <w:p w14:paraId="0039364A">
      <w:pPr>
        <w:rPr>
          <w:rFonts w:hint="eastAsia"/>
          <w:sz w:val="22"/>
        </w:rPr>
      </w:pPr>
      <w:r>
        <w:rPr>
          <w:rFonts w:hint="eastAsia"/>
          <w:sz w:val="22"/>
        </w:rPr>
        <w:t>通过将【问3】从一个消极的“困难筛查”，升级为一个积极、充满策略的“语言能量站”，我们实现了以下目标：</w:t>
      </w:r>
    </w:p>
    <w:p w14:paraId="403D7A6C">
      <w:pPr>
        <w:rPr>
          <w:rFonts w:hint="eastAsia"/>
          <w:sz w:val="22"/>
        </w:rPr>
      </w:pPr>
    </w:p>
    <w:p w14:paraId="226D5624">
      <w:pPr>
        <w:rPr>
          <w:rFonts w:hint="eastAsia"/>
          <w:sz w:val="22"/>
        </w:rPr>
      </w:pPr>
      <w:r>
        <w:rPr>
          <w:rFonts w:hint="eastAsia"/>
          <w:sz w:val="22"/>
        </w:rPr>
        <w:t>心态转变： 将“困难”重新定义为“机遇”。</w:t>
      </w:r>
    </w:p>
    <w:p w14:paraId="4A5FDA95">
      <w:pPr>
        <w:rPr>
          <w:rFonts w:hint="eastAsia"/>
          <w:sz w:val="22"/>
        </w:rPr>
      </w:pPr>
      <w:r>
        <w:rPr>
          <w:rFonts w:hint="eastAsia"/>
          <w:sz w:val="22"/>
        </w:rPr>
        <w:t>能力提升： 教授了三种可迁移、可复用的高级语言策略（意译、描绘、使用支架）。</w:t>
      </w:r>
    </w:p>
    <w:p w14:paraId="14E598AD">
      <w:pPr>
        <w:rPr>
          <w:rFonts w:hint="eastAsia"/>
          <w:sz w:val="22"/>
        </w:rPr>
      </w:pPr>
      <w:r>
        <w:rPr>
          <w:rFonts w:hint="eastAsia"/>
          <w:sz w:val="22"/>
        </w:rPr>
        <w:t>赋能学生： 让学生成为主动的“意义构建者”，而不是被动的“词汇搬运工”。</w:t>
      </w:r>
    </w:p>
    <w:p w14:paraId="214F1696">
      <w:pPr>
        <w:rPr>
          <w:rFonts w:hint="eastAsia"/>
          <w:sz w:val="22"/>
        </w:rPr>
      </w:pPr>
      <w:r>
        <w:rPr>
          <w:rFonts w:hint="eastAsia"/>
          <w:sz w:val="22"/>
        </w:rPr>
        <w:t>这才是能真正点燃学生写作热情、培养其终身学习能力的第一流练习设计。</w:t>
      </w:r>
    </w:p>
    <w:p w14:paraId="78154C98">
      <w:pPr>
        <w:rPr>
          <w:rFonts w:hint="eastAsia"/>
          <w:sz w:val="22"/>
        </w:rPr>
      </w:pPr>
      <w:r>
        <w:rPr>
          <w:rFonts w:hint="eastAsia"/>
          <w:sz w:val="22"/>
        </w:rPr>
        <w:t>维度B：语法地雷 🔍</w:t>
      </w:r>
    </w:p>
    <w:p w14:paraId="6D3E6A01">
      <w:pPr>
        <w:rPr>
          <w:rFonts w:hint="eastAsia"/>
          <w:sz w:val="22"/>
        </w:rPr>
      </w:pPr>
      <w:r>
        <w:rPr>
          <w:rFonts w:hint="eastAsia"/>
          <w:sz w:val="22"/>
        </w:rPr>
        <w:t>你想用的句子结构，是否超出了你"有把握"的范围？</w:t>
      </w:r>
    </w:p>
    <w:p w14:paraId="731A08E2">
      <w:pPr>
        <w:rPr>
          <w:rFonts w:hint="eastAsia"/>
          <w:sz w:val="22"/>
        </w:rPr>
      </w:pPr>
    </w:p>
    <w:p w14:paraId="7BE925FD">
      <w:pPr>
        <w:rPr>
          <w:rFonts w:hint="eastAsia"/>
          <w:sz w:val="22"/>
        </w:rPr>
      </w:pPr>
      <w:r>
        <w:rPr>
          <w:rFonts w:hint="eastAsia"/>
          <w:sz w:val="22"/>
        </w:rPr>
        <w:t>给初中生的自检清单：</w:t>
      </w:r>
    </w:p>
    <w:p w14:paraId="1E3A587F">
      <w:pPr>
        <w:rPr>
          <w:rFonts w:hint="eastAsia"/>
          <w:sz w:val="22"/>
        </w:rPr>
      </w:pPr>
    </w:p>
    <w:p w14:paraId="671DC41A">
      <w:pPr>
        <w:rPr>
          <w:rFonts w:hint="eastAsia"/>
          <w:sz w:val="22"/>
        </w:rPr>
      </w:pPr>
      <w:r>
        <w:rPr>
          <w:rFonts w:hint="eastAsia"/>
          <w:sz w:val="22"/>
        </w:rPr>
        <w:t>勾选你在本次写作中"想用但不确定"的结构：</w:t>
      </w:r>
    </w:p>
    <w:p w14:paraId="3C81F188">
      <w:pPr>
        <w:rPr>
          <w:rFonts w:hint="eastAsia"/>
          <w:sz w:val="22"/>
        </w:rPr>
      </w:pPr>
    </w:p>
    <w:p w14:paraId="566D4985">
      <w:pPr>
        <w:rPr>
          <w:rFonts w:hint="eastAsia"/>
          <w:sz w:val="22"/>
        </w:rPr>
      </w:pPr>
      <w:r>
        <w:rPr>
          <w:rFonts w:hint="eastAsia"/>
          <w:sz w:val="22"/>
        </w:rPr>
        <w:t xml:space="preserve"> 过去进行时 (Students were playing...)——"当时正在发生"的场景</w:t>
      </w:r>
    </w:p>
    <w:p w14:paraId="5C3501C7">
      <w:pPr>
        <w:rPr>
          <w:rFonts w:hint="eastAsia"/>
          <w:sz w:val="22"/>
        </w:rPr>
      </w:pPr>
      <w:r>
        <w:rPr>
          <w:rFonts w:hint="eastAsia"/>
          <w:sz w:val="22"/>
        </w:rPr>
        <w:t xml:space="preserve"> 形容词排列顺序 (a beautiful old stone bridge)——多个形容词叠加</w:t>
      </w:r>
    </w:p>
    <w:p w14:paraId="72DDDD1A">
      <w:pPr>
        <w:rPr>
          <w:rFonts w:hint="eastAsia"/>
          <w:sz w:val="22"/>
        </w:rPr>
      </w:pPr>
      <w:r>
        <w:rPr>
          <w:rFonts w:hint="eastAsia"/>
          <w:sz w:val="22"/>
        </w:rPr>
        <w:t xml:space="preserve"> 原因状语从句 (I chose this place because...)——解释原因</w:t>
      </w:r>
    </w:p>
    <w:p w14:paraId="28D19422">
      <w:pPr>
        <w:rPr>
          <w:rFonts w:hint="eastAsia"/>
          <w:sz w:val="22"/>
        </w:rPr>
      </w:pPr>
      <w:r>
        <w:rPr>
          <w:rFonts w:hint="eastAsia"/>
          <w:sz w:val="22"/>
        </w:rPr>
        <w:t xml:space="preserve"> 情感类形容词 (I felt moved/amazed/peaceful)——表达感受</w:t>
      </w:r>
    </w:p>
    <w:p w14:paraId="0201DC42">
      <w:pPr>
        <w:rPr>
          <w:rFonts w:hint="eastAsia"/>
          <w:sz w:val="22"/>
        </w:rPr>
      </w:pPr>
      <w:r>
        <w:rPr>
          <w:rFonts w:hint="eastAsia"/>
          <w:sz w:val="22"/>
        </w:rPr>
        <w:t xml:space="preserve"> 比较句 (It is more beautiful than...)——做比较</w:t>
      </w:r>
    </w:p>
    <w:p w14:paraId="33E8A619">
      <w:pPr>
        <w:rPr>
          <w:rFonts w:hint="eastAsia"/>
          <w:sz w:val="22"/>
        </w:rPr>
      </w:pPr>
      <w:r>
        <w:rPr>
          <w:rFonts w:hint="eastAsia"/>
          <w:sz w:val="22"/>
        </w:rPr>
        <w:t>诚实面对： 打勾的项目越多，不代表你越差——代表你的写作雄心越大。接下来我们学会处理它。</w:t>
      </w:r>
    </w:p>
    <w:p w14:paraId="38A5CA7D">
      <w:pPr>
        <w:rPr>
          <w:rFonts w:hint="eastAsia"/>
          <w:sz w:val="22"/>
        </w:rPr>
      </w:pPr>
    </w:p>
    <w:p w14:paraId="18990ABD">
      <w:pPr>
        <w:rPr>
          <w:rFonts w:hint="eastAsia"/>
          <w:sz w:val="22"/>
        </w:rPr>
      </w:pPr>
      <w:r>
        <w:rPr>
          <w:rFonts w:hint="eastAsia"/>
          <w:sz w:val="22"/>
        </w:rPr>
        <w:t>维度C：逻辑连接地雷 🔍</w:t>
      </w:r>
    </w:p>
    <w:p w14:paraId="0B806CA7">
      <w:pPr>
        <w:rPr>
          <w:rFonts w:hint="eastAsia"/>
          <w:sz w:val="22"/>
        </w:rPr>
      </w:pPr>
      <w:r>
        <w:rPr>
          <w:rFonts w:hint="eastAsia"/>
          <w:sz w:val="22"/>
        </w:rPr>
        <w:t>你的四个要点之间，知道用什么词"串联"起来吗？</w:t>
      </w:r>
    </w:p>
    <w:p w14:paraId="6028E1FD">
      <w:pPr>
        <w:rPr>
          <w:rFonts w:hint="eastAsia"/>
          <w:sz w:val="22"/>
        </w:rPr>
      </w:pPr>
    </w:p>
    <w:p w14:paraId="3B346AF0">
      <w:pPr>
        <w:rPr>
          <w:rFonts w:hint="eastAsia"/>
          <w:sz w:val="22"/>
        </w:rPr>
      </w:pPr>
      <w:r>
        <w:rPr>
          <w:rFonts w:hint="eastAsia"/>
          <w:sz w:val="22"/>
        </w:rPr>
        <w:t>四大连接任务的常用词汇：</w:t>
      </w:r>
    </w:p>
    <w:p w14:paraId="1EF7CF84">
      <w:pPr>
        <w:rPr>
          <w:rFonts w:hint="eastAsia"/>
          <w:sz w:val="22"/>
        </w:rPr>
      </w:pPr>
    </w:p>
    <w:p w14:paraId="5BFB0A1E">
      <w:pPr>
        <w:rPr>
          <w:rFonts w:hint="eastAsia"/>
          <w:sz w:val="22"/>
        </w:rPr>
      </w:pPr>
      <w:r>
        <w:rPr>
          <w:rFonts w:hint="eastAsia"/>
          <w:sz w:val="22"/>
        </w:rPr>
        <w:t>连接任务</w:t>
      </w:r>
      <w:r>
        <w:rPr>
          <w:rFonts w:hint="eastAsia"/>
          <w:sz w:val="22"/>
        </w:rPr>
        <w:tab/>
      </w:r>
      <w:r>
        <w:rPr>
          <w:rFonts w:hint="eastAsia"/>
          <w:sz w:val="22"/>
        </w:rPr>
        <w:t>可用的英文表达</w:t>
      </w:r>
      <w:r>
        <w:rPr>
          <w:rFonts w:hint="eastAsia"/>
          <w:sz w:val="22"/>
        </w:rPr>
        <w:tab/>
      </w:r>
      <w:r>
        <w:rPr>
          <w:rFonts w:hint="eastAsia"/>
          <w:sz w:val="22"/>
        </w:rPr>
        <w:t>你会用吗？</w:t>
      </w:r>
    </w:p>
    <w:p w14:paraId="31FB4B95">
      <w:pPr>
        <w:rPr>
          <w:rFonts w:hint="eastAsia"/>
          <w:sz w:val="22"/>
        </w:rPr>
      </w:pPr>
      <w:r>
        <w:rPr>
          <w:rFonts w:hint="eastAsia"/>
          <w:sz w:val="22"/>
        </w:rPr>
        <w:t>引出时间地点</w:t>
      </w:r>
      <w:r>
        <w:rPr>
          <w:rFonts w:hint="eastAsia"/>
          <w:sz w:val="22"/>
        </w:rPr>
        <w:tab/>
      </w:r>
      <w:r>
        <w:rPr>
          <w:rFonts w:hint="eastAsia"/>
          <w:sz w:val="22"/>
        </w:rPr>
        <w:t>It was on a...; Last..., I was at...</w:t>
      </w:r>
      <w:r>
        <w:rPr>
          <w:rFonts w:hint="eastAsia"/>
          <w:sz w:val="22"/>
        </w:rPr>
        <w:tab/>
      </w:r>
      <w:r>
        <w:rPr>
          <w:rFonts w:hint="eastAsia"/>
          <w:sz w:val="22"/>
        </w:rPr>
        <w:t>✅ / ？</w:t>
      </w:r>
    </w:p>
    <w:p w14:paraId="44E6A9A2">
      <w:pPr>
        <w:rPr>
          <w:rFonts w:hint="eastAsia"/>
          <w:sz w:val="22"/>
        </w:rPr>
      </w:pPr>
      <w:r>
        <w:rPr>
          <w:rFonts w:hint="eastAsia"/>
          <w:sz w:val="22"/>
        </w:rPr>
        <w:t>描述场景转折</w:t>
      </w:r>
      <w:r>
        <w:rPr>
          <w:rFonts w:hint="eastAsia"/>
          <w:sz w:val="22"/>
        </w:rPr>
        <w:tab/>
      </w:r>
      <w:r>
        <w:rPr>
          <w:rFonts w:hint="eastAsia"/>
          <w:sz w:val="22"/>
        </w:rPr>
        <w:t>In the photo, I can see...; What caught my eye was...</w:t>
      </w:r>
      <w:r>
        <w:rPr>
          <w:rFonts w:hint="eastAsia"/>
          <w:sz w:val="22"/>
        </w:rPr>
        <w:tab/>
      </w:r>
      <w:r>
        <w:rPr>
          <w:rFonts w:hint="eastAsia"/>
          <w:sz w:val="22"/>
        </w:rPr>
        <w:t>✅ / ？</w:t>
      </w:r>
    </w:p>
    <w:p w14:paraId="5ADBE215">
      <w:pPr>
        <w:rPr>
          <w:rFonts w:hint="eastAsia"/>
          <w:sz w:val="22"/>
        </w:rPr>
      </w:pPr>
      <w:r>
        <w:rPr>
          <w:rFonts w:hint="eastAsia"/>
          <w:sz w:val="22"/>
        </w:rPr>
        <w:t>解释原因</w:t>
      </w:r>
      <w:r>
        <w:rPr>
          <w:rFonts w:hint="eastAsia"/>
          <w:sz w:val="22"/>
        </w:rPr>
        <w:tab/>
      </w:r>
      <w:r>
        <w:rPr>
          <w:rFonts w:hint="eastAsia"/>
          <w:sz w:val="22"/>
        </w:rPr>
        <w:t>The reason I chose... is that...; This place means a lot to me because...</w:t>
      </w:r>
      <w:r>
        <w:rPr>
          <w:rFonts w:hint="eastAsia"/>
          <w:sz w:val="22"/>
        </w:rPr>
        <w:tab/>
      </w:r>
      <w:r>
        <w:rPr>
          <w:rFonts w:hint="eastAsia"/>
          <w:sz w:val="22"/>
        </w:rPr>
        <w:t>✅ / ？</w:t>
      </w:r>
    </w:p>
    <w:p w14:paraId="0AC23D44">
      <w:pPr>
        <w:rPr>
          <w:rFonts w:hint="eastAsia"/>
          <w:sz w:val="22"/>
        </w:rPr>
      </w:pPr>
      <w:r>
        <w:rPr>
          <w:rFonts w:hint="eastAsia"/>
          <w:sz w:val="22"/>
        </w:rPr>
        <w:t>表达感受升华</w:t>
      </w:r>
      <w:r>
        <w:rPr>
          <w:rFonts w:hint="eastAsia"/>
          <w:sz w:val="22"/>
        </w:rPr>
        <w:tab/>
      </w:r>
      <w:r>
        <w:rPr>
          <w:rFonts w:hint="eastAsia"/>
          <w:sz w:val="22"/>
        </w:rPr>
        <w:t>This photo reminds me of...; Whenever I see it, I feel...</w:t>
      </w:r>
      <w:r>
        <w:rPr>
          <w:rFonts w:hint="eastAsia"/>
          <w:sz w:val="22"/>
        </w:rPr>
        <w:tab/>
      </w:r>
      <w:r>
        <w:rPr>
          <w:rFonts w:hint="eastAsia"/>
          <w:sz w:val="22"/>
        </w:rPr>
        <w:t>✅ / ？</w:t>
      </w:r>
    </w:p>
    <w:p w14:paraId="7ABB4593">
      <w:pPr>
        <w:rPr>
          <w:rFonts w:hint="eastAsia"/>
          <w:sz w:val="22"/>
        </w:rPr>
      </w:pPr>
      <w:r>
        <w:rPr>
          <w:rFonts w:hint="eastAsia"/>
          <w:sz w:val="22"/>
        </w:rPr>
        <w:t>Step 2：地雷分级处理——三种策略，按需选用</w:t>
      </w:r>
    </w:p>
    <w:p w14:paraId="0C0BC3E8">
      <w:pPr>
        <w:rPr>
          <w:rFonts w:hint="eastAsia"/>
          <w:sz w:val="22"/>
        </w:rPr>
      </w:pPr>
      <w:r>
        <w:rPr>
          <w:rFonts w:hint="eastAsia"/>
          <w:sz w:val="22"/>
        </w:rPr>
        <w:t>发现地雷之后，不是一律"替换绕开"，而是根据情况选择最合适的处理策略。</w:t>
      </w:r>
    </w:p>
    <w:p w14:paraId="07759C19">
      <w:pPr>
        <w:rPr>
          <w:rFonts w:hint="eastAsia"/>
          <w:sz w:val="22"/>
        </w:rPr>
      </w:pPr>
    </w:p>
    <w:p w14:paraId="2D03A659">
      <w:pPr>
        <w:rPr>
          <w:rFonts w:hint="eastAsia"/>
          <w:sz w:val="22"/>
        </w:rPr>
      </w:pPr>
      <w:r>
        <w:rPr>
          <w:rFonts w:hint="eastAsia"/>
          <w:sz w:val="22"/>
        </w:rPr>
        <w:t>🟢 策略一：降维表达（Simplify）</w:t>
      </w:r>
    </w:p>
    <w:p w14:paraId="7685CF1F">
      <w:pPr>
        <w:rPr>
          <w:rFonts w:hint="eastAsia"/>
          <w:sz w:val="22"/>
        </w:rPr>
      </w:pPr>
      <w:r>
        <w:rPr>
          <w:rFonts w:hint="eastAsia"/>
          <w:sz w:val="22"/>
        </w:rPr>
        <w:t>适用于：词汇高风险 + 语法高风险</w:t>
      </w:r>
    </w:p>
    <w:p w14:paraId="0E4D5480">
      <w:pPr>
        <w:rPr>
          <w:rFonts w:hint="eastAsia"/>
          <w:sz w:val="22"/>
        </w:rPr>
      </w:pPr>
    </w:p>
    <w:p w14:paraId="4CD4E67E">
      <w:pPr>
        <w:rPr>
          <w:rFonts w:hint="eastAsia"/>
          <w:sz w:val="22"/>
        </w:rPr>
      </w:pPr>
      <w:r>
        <w:rPr>
          <w:rFonts w:hint="eastAsia"/>
          <w:sz w:val="22"/>
        </w:rPr>
        <w:t>把复杂的想法，用你完全有把握的简单英语表达。</w:t>
      </w:r>
    </w:p>
    <w:p w14:paraId="720AED9B">
      <w:pPr>
        <w:rPr>
          <w:rFonts w:hint="eastAsia"/>
          <w:sz w:val="22"/>
        </w:rPr>
      </w:pPr>
    </w:p>
    <w:p w14:paraId="041596C9">
      <w:pPr>
        <w:rPr>
          <w:rFonts w:hint="eastAsia"/>
          <w:sz w:val="22"/>
        </w:rPr>
      </w:pPr>
      <w:r>
        <w:rPr>
          <w:rFonts w:hint="eastAsia"/>
          <w:sz w:val="22"/>
        </w:rPr>
        <w:t>原始想法（太难）</w:t>
      </w:r>
      <w:r>
        <w:rPr>
          <w:rFonts w:hint="eastAsia"/>
          <w:sz w:val="22"/>
        </w:rPr>
        <w:tab/>
      </w:r>
      <w:r>
        <w:rPr>
          <w:rFonts w:hint="eastAsia"/>
          <w:sz w:val="22"/>
        </w:rPr>
        <w:t>降维表达（有把握）</w:t>
      </w:r>
    </w:p>
    <w:p w14:paraId="73BDD6FF">
      <w:pPr>
        <w:rPr>
          <w:rFonts w:hint="eastAsia"/>
          <w:sz w:val="22"/>
        </w:rPr>
      </w:pPr>
      <w:r>
        <w:rPr>
          <w:rFonts w:hint="eastAsia"/>
          <w:sz w:val="22"/>
        </w:rPr>
        <w:t>The golden sunlight was filtering through the leaves, creating dappled shadows.</w:t>
      </w:r>
      <w:r>
        <w:rPr>
          <w:rFonts w:hint="eastAsia"/>
          <w:sz w:val="22"/>
        </w:rPr>
        <w:tab/>
      </w:r>
      <w:r>
        <w:rPr>
          <w:rFonts w:hint="eastAsia"/>
          <w:sz w:val="22"/>
        </w:rPr>
        <w:t>The sun shone through the trees. It was very beautiful.</w:t>
      </w:r>
    </w:p>
    <w:p w14:paraId="5984CC51">
      <w:pPr>
        <w:rPr>
          <w:rFonts w:hint="eastAsia"/>
          <w:sz w:val="22"/>
        </w:rPr>
      </w:pPr>
      <w:r>
        <w:rPr>
          <w:rFonts w:hint="eastAsia"/>
          <w:sz w:val="22"/>
        </w:rPr>
        <w:t>Students were laughing and chasing each other playfully.</w:t>
      </w:r>
      <w:r>
        <w:rPr>
          <w:rFonts w:hint="eastAsia"/>
          <w:sz w:val="22"/>
        </w:rPr>
        <w:tab/>
      </w:r>
      <w:r>
        <w:rPr>
          <w:rFonts w:hint="eastAsia"/>
          <w:sz w:val="22"/>
        </w:rPr>
        <w:t>Some students were playing and smiling.</w:t>
      </w:r>
    </w:p>
    <w:p w14:paraId="2C117942">
      <w:pPr>
        <w:rPr>
          <w:rFonts w:hint="eastAsia"/>
          <w:sz w:val="22"/>
        </w:rPr>
      </w:pPr>
      <w:r>
        <w:rPr>
          <w:rFonts w:hint="eastAsia"/>
          <w:sz w:val="22"/>
        </w:rPr>
        <w:t>关键原则： 降维不是放弃，是保证准确性优先。一个简单但正确的句子，远胜于一个复杂但错误的句子。</w:t>
      </w:r>
    </w:p>
    <w:p w14:paraId="3A5BE572">
      <w:pPr>
        <w:rPr>
          <w:rFonts w:hint="eastAsia"/>
          <w:sz w:val="22"/>
        </w:rPr>
      </w:pPr>
    </w:p>
    <w:p w14:paraId="3F1C4077">
      <w:pPr>
        <w:rPr>
          <w:rFonts w:hint="eastAsia"/>
          <w:sz w:val="22"/>
        </w:rPr>
      </w:pPr>
      <w:r>
        <w:rPr>
          <w:rFonts w:hint="eastAsia"/>
          <w:sz w:val="22"/>
        </w:rPr>
        <w:t>🟡 策略二：结构借用（Borrow a Frame）</w:t>
      </w:r>
    </w:p>
    <w:p w14:paraId="1C08DAF0">
      <w:pPr>
        <w:rPr>
          <w:rFonts w:hint="eastAsia"/>
          <w:sz w:val="22"/>
        </w:rPr>
      </w:pPr>
      <w:r>
        <w:rPr>
          <w:rFonts w:hint="eastAsia"/>
          <w:sz w:val="22"/>
        </w:rPr>
        <w:t>适用于：语法有风险但词汇没问题</w:t>
      </w:r>
    </w:p>
    <w:p w14:paraId="142778BB">
      <w:pPr>
        <w:rPr>
          <w:rFonts w:hint="eastAsia"/>
          <w:sz w:val="22"/>
        </w:rPr>
      </w:pPr>
    </w:p>
    <w:p w14:paraId="71BB3564">
      <w:pPr>
        <w:rPr>
          <w:rFonts w:hint="eastAsia"/>
          <w:sz w:val="22"/>
        </w:rPr>
      </w:pPr>
      <w:r>
        <w:rPr>
          <w:rFonts w:hint="eastAsia"/>
          <w:sz w:val="22"/>
        </w:rPr>
        <w:t>使用一个你已经熟悉的句型框架，把自己的内容填进去。</w:t>
      </w:r>
    </w:p>
    <w:p w14:paraId="61F5BC85">
      <w:pPr>
        <w:rPr>
          <w:rFonts w:hint="eastAsia"/>
          <w:sz w:val="22"/>
        </w:rPr>
      </w:pPr>
    </w:p>
    <w:p w14:paraId="25040E1F">
      <w:pPr>
        <w:rPr>
          <w:rFonts w:hint="eastAsia"/>
          <w:sz w:val="22"/>
        </w:rPr>
      </w:pPr>
      <w:r>
        <w:rPr>
          <w:rFonts w:hint="eastAsia"/>
          <w:sz w:val="22"/>
        </w:rPr>
        <w:t>本次写作可用的"安全句型框架库"：</w:t>
      </w:r>
    </w:p>
    <w:p w14:paraId="23C300BE">
      <w:pPr>
        <w:rPr>
          <w:rFonts w:hint="eastAsia"/>
          <w:sz w:val="22"/>
        </w:rPr>
      </w:pPr>
    </w:p>
    <w:p w14:paraId="19E1A143">
      <w:pPr>
        <w:rPr>
          <w:rFonts w:hint="eastAsia"/>
          <w:sz w:val="22"/>
        </w:rPr>
      </w:pPr>
      <w:r>
        <w:rPr>
          <w:rFonts w:hint="eastAsia"/>
          <w:sz w:val="22"/>
        </w:rPr>
        <w:t>① 描述场景：</w:t>
      </w:r>
    </w:p>
    <w:p w14:paraId="5B35BB9D">
      <w:pPr>
        <w:rPr>
          <w:rFonts w:hint="eastAsia"/>
          <w:sz w:val="22"/>
        </w:rPr>
      </w:pPr>
    </w:p>
    <w:p w14:paraId="66E8B89D">
      <w:pPr>
        <w:rPr>
          <w:rFonts w:hint="eastAsia"/>
          <w:sz w:val="22"/>
        </w:rPr>
      </w:pPr>
      <w:r>
        <w:rPr>
          <w:rFonts w:hint="eastAsia"/>
          <w:sz w:val="22"/>
        </w:rPr>
        <w:t>text</w:t>
      </w:r>
    </w:p>
    <w:p w14:paraId="3C76D37C">
      <w:pPr>
        <w:rPr>
          <w:rFonts w:hint="eastAsia"/>
          <w:sz w:val="22"/>
        </w:rPr>
      </w:pPr>
    </w:p>
    <w:p w14:paraId="68CC39EA">
      <w:pPr>
        <w:rPr>
          <w:rFonts w:hint="eastAsia"/>
          <w:sz w:val="22"/>
        </w:rPr>
      </w:pPr>
      <w:r>
        <w:rPr>
          <w:rFonts w:hint="eastAsia"/>
          <w:sz w:val="22"/>
        </w:rPr>
        <w:t>In the photo, I can see _______ (名词).</w:t>
      </w:r>
    </w:p>
    <w:p w14:paraId="589D093F">
      <w:pPr>
        <w:rPr>
          <w:rFonts w:hint="eastAsia"/>
          <w:sz w:val="22"/>
        </w:rPr>
      </w:pPr>
      <w:r>
        <w:rPr>
          <w:rFonts w:hint="eastAsia"/>
          <w:sz w:val="22"/>
        </w:rPr>
        <w:t>It/They look(s) _______ (形容词).</w:t>
      </w:r>
    </w:p>
    <w:p w14:paraId="0A47B447">
      <w:pPr>
        <w:rPr>
          <w:rFonts w:hint="eastAsia"/>
          <w:sz w:val="22"/>
        </w:rPr>
      </w:pPr>
      <w:r>
        <w:rPr>
          <w:rFonts w:hint="eastAsia"/>
          <w:sz w:val="22"/>
        </w:rPr>
        <w:t>② 描述动作：</w:t>
      </w:r>
    </w:p>
    <w:p w14:paraId="7B7553A5">
      <w:pPr>
        <w:rPr>
          <w:rFonts w:hint="eastAsia"/>
          <w:sz w:val="22"/>
        </w:rPr>
      </w:pPr>
    </w:p>
    <w:p w14:paraId="548CD520">
      <w:pPr>
        <w:rPr>
          <w:rFonts w:hint="eastAsia"/>
          <w:sz w:val="22"/>
        </w:rPr>
      </w:pPr>
      <w:r>
        <w:rPr>
          <w:rFonts w:hint="eastAsia"/>
          <w:sz w:val="22"/>
        </w:rPr>
        <w:t>text</w:t>
      </w:r>
    </w:p>
    <w:p w14:paraId="545B5E48">
      <w:pPr>
        <w:rPr>
          <w:rFonts w:hint="eastAsia"/>
          <w:sz w:val="22"/>
        </w:rPr>
      </w:pPr>
    </w:p>
    <w:p w14:paraId="2770870A">
      <w:pPr>
        <w:rPr>
          <w:rFonts w:hint="eastAsia"/>
          <w:sz w:val="22"/>
        </w:rPr>
      </w:pPr>
      <w:r>
        <w:rPr>
          <w:rFonts w:hint="eastAsia"/>
          <w:sz w:val="22"/>
        </w:rPr>
        <w:t>In the photo, _______ (人/物) + was/were + _______ (动词-ing).</w:t>
      </w:r>
    </w:p>
    <w:p w14:paraId="6386BF58">
      <w:pPr>
        <w:rPr>
          <w:rFonts w:hint="eastAsia"/>
          <w:sz w:val="22"/>
        </w:rPr>
      </w:pPr>
      <w:r>
        <w:rPr>
          <w:rFonts w:hint="eastAsia"/>
          <w:sz w:val="22"/>
        </w:rPr>
        <w:t>③ 解释原因：</w:t>
      </w:r>
    </w:p>
    <w:p w14:paraId="24797C5C">
      <w:pPr>
        <w:rPr>
          <w:rFonts w:hint="eastAsia"/>
          <w:sz w:val="22"/>
        </w:rPr>
      </w:pPr>
    </w:p>
    <w:p w14:paraId="616C82B9">
      <w:pPr>
        <w:rPr>
          <w:rFonts w:hint="eastAsia"/>
          <w:sz w:val="22"/>
        </w:rPr>
      </w:pPr>
      <w:r>
        <w:rPr>
          <w:rFonts w:hint="eastAsia"/>
          <w:sz w:val="22"/>
        </w:rPr>
        <w:t>text</w:t>
      </w:r>
    </w:p>
    <w:p w14:paraId="333A6A36">
      <w:pPr>
        <w:rPr>
          <w:rFonts w:hint="eastAsia"/>
          <w:sz w:val="22"/>
        </w:rPr>
      </w:pPr>
    </w:p>
    <w:p w14:paraId="4D845707">
      <w:pPr>
        <w:rPr>
          <w:rFonts w:hint="eastAsia"/>
          <w:sz w:val="22"/>
        </w:rPr>
      </w:pPr>
      <w:r>
        <w:rPr>
          <w:rFonts w:hint="eastAsia"/>
          <w:sz w:val="22"/>
        </w:rPr>
        <w:t>I chose this place because _______ (原因).</w:t>
      </w:r>
    </w:p>
    <w:p w14:paraId="40F4EAB9">
      <w:pPr>
        <w:rPr>
          <w:rFonts w:hint="eastAsia"/>
          <w:sz w:val="22"/>
        </w:rPr>
      </w:pPr>
      <w:r>
        <w:rPr>
          <w:rFonts w:hint="eastAsia"/>
          <w:sz w:val="22"/>
        </w:rPr>
        <w:t>This place is special to me because _______ (原因).</w:t>
      </w:r>
    </w:p>
    <w:p w14:paraId="28D02508">
      <w:pPr>
        <w:rPr>
          <w:rFonts w:hint="eastAsia"/>
          <w:sz w:val="22"/>
        </w:rPr>
      </w:pPr>
      <w:r>
        <w:rPr>
          <w:rFonts w:hint="eastAsia"/>
          <w:sz w:val="22"/>
        </w:rPr>
        <w:t>④ 表达感受：</w:t>
      </w:r>
    </w:p>
    <w:p w14:paraId="4832C1F3">
      <w:pPr>
        <w:rPr>
          <w:rFonts w:hint="eastAsia"/>
          <w:sz w:val="22"/>
        </w:rPr>
      </w:pPr>
    </w:p>
    <w:p w14:paraId="6AB22331">
      <w:pPr>
        <w:rPr>
          <w:rFonts w:hint="eastAsia"/>
          <w:sz w:val="22"/>
        </w:rPr>
      </w:pPr>
      <w:r>
        <w:rPr>
          <w:rFonts w:hint="eastAsia"/>
          <w:sz w:val="22"/>
        </w:rPr>
        <w:t>text</w:t>
      </w:r>
    </w:p>
    <w:p w14:paraId="53A345E4">
      <w:pPr>
        <w:rPr>
          <w:rFonts w:hint="eastAsia"/>
          <w:sz w:val="22"/>
        </w:rPr>
      </w:pPr>
    </w:p>
    <w:p w14:paraId="4023657B">
      <w:pPr>
        <w:rPr>
          <w:rFonts w:hint="eastAsia"/>
          <w:sz w:val="22"/>
        </w:rPr>
      </w:pPr>
      <w:r>
        <w:rPr>
          <w:rFonts w:hint="eastAsia"/>
          <w:sz w:val="22"/>
        </w:rPr>
        <w:t>When I look at this photo, I feel _______ (情感词).</w:t>
      </w:r>
    </w:p>
    <w:p w14:paraId="7CBF148D">
      <w:pPr>
        <w:rPr>
          <w:rFonts w:hint="eastAsia"/>
          <w:sz w:val="22"/>
        </w:rPr>
      </w:pPr>
      <w:r>
        <w:rPr>
          <w:rFonts w:hint="eastAsia"/>
          <w:sz w:val="22"/>
        </w:rPr>
        <w:t>This photo makes me think of _______ (回忆/感悟).</w:t>
      </w:r>
    </w:p>
    <w:p w14:paraId="5561DD9A">
      <w:pPr>
        <w:rPr>
          <w:rFonts w:hint="eastAsia"/>
          <w:sz w:val="22"/>
        </w:rPr>
      </w:pPr>
      <w:r>
        <w:rPr>
          <w:rFonts w:hint="eastAsia"/>
          <w:sz w:val="22"/>
        </w:rPr>
        <w:t>【学生操作区】： 把你在Step 1中标注为⚠️的内容，套入以上框架中，写出你的"安全版本"。</w:t>
      </w:r>
    </w:p>
    <w:p w14:paraId="05C1CDE6">
      <w:pPr>
        <w:rPr>
          <w:rFonts w:hint="eastAsia"/>
          <w:sz w:val="22"/>
        </w:rPr>
      </w:pPr>
    </w:p>
    <w:p w14:paraId="3263DB66">
      <w:pPr>
        <w:rPr>
          <w:rFonts w:hint="eastAsia"/>
          <w:sz w:val="22"/>
        </w:rPr>
      </w:pPr>
      <w:r>
        <w:rPr>
          <w:rFonts w:hint="eastAsia"/>
          <w:sz w:val="22"/>
        </w:rPr>
        <w:t>🔵 策略三：升级挑战（Level Up）</w:t>
      </w:r>
    </w:p>
    <w:p w14:paraId="1A8D5A48">
      <w:pPr>
        <w:rPr>
          <w:rFonts w:hint="eastAsia"/>
          <w:sz w:val="22"/>
        </w:rPr>
      </w:pPr>
      <w:r>
        <w:rPr>
          <w:rFonts w:hint="eastAsia"/>
          <w:sz w:val="22"/>
        </w:rPr>
        <w:t>适用于：你觉得这个表达太重要，不想放弃它</w:t>
      </w:r>
    </w:p>
    <w:p w14:paraId="0B0E3F8C">
      <w:pPr>
        <w:rPr>
          <w:rFonts w:hint="eastAsia"/>
          <w:sz w:val="22"/>
        </w:rPr>
      </w:pPr>
    </w:p>
    <w:p w14:paraId="37DA2F32">
      <w:pPr>
        <w:rPr>
          <w:rFonts w:hint="eastAsia"/>
          <w:sz w:val="22"/>
        </w:rPr>
      </w:pPr>
      <w:r>
        <w:rPr>
          <w:rFonts w:hint="eastAsia"/>
          <w:sz w:val="22"/>
        </w:rPr>
        <w:t>这一条是给有勇气的学生准备的。如果你认为某个表达是这篇文章的"灵魂"，那就勇敢尝试，但要做好"双保险"。</w:t>
      </w:r>
    </w:p>
    <w:p w14:paraId="473F47FF">
      <w:pPr>
        <w:rPr>
          <w:rFonts w:hint="eastAsia"/>
          <w:sz w:val="22"/>
        </w:rPr>
      </w:pPr>
    </w:p>
    <w:p w14:paraId="66272B7D">
      <w:pPr>
        <w:rPr>
          <w:rFonts w:hint="eastAsia"/>
          <w:sz w:val="22"/>
        </w:rPr>
      </w:pPr>
      <w:r>
        <w:rPr>
          <w:rFonts w:hint="eastAsia"/>
          <w:sz w:val="22"/>
        </w:rPr>
        <w:t>操作方法：</w:t>
      </w:r>
    </w:p>
    <w:p w14:paraId="51890513">
      <w:pPr>
        <w:rPr>
          <w:rFonts w:hint="eastAsia"/>
          <w:sz w:val="22"/>
        </w:rPr>
      </w:pPr>
    </w:p>
    <w:p w14:paraId="51CCF081">
      <w:pPr>
        <w:rPr>
          <w:rFonts w:hint="eastAsia"/>
          <w:sz w:val="22"/>
        </w:rPr>
      </w:pPr>
      <w:r>
        <w:rPr>
          <w:rFonts w:hint="eastAsia"/>
          <w:sz w:val="22"/>
        </w:rPr>
        <w:t>写下你的挑战版本（即使你不确定）</w:t>
      </w:r>
    </w:p>
    <w:p w14:paraId="6CC74517">
      <w:pPr>
        <w:rPr>
          <w:rFonts w:hint="eastAsia"/>
          <w:sz w:val="22"/>
        </w:rPr>
      </w:pPr>
      <w:r>
        <w:rPr>
          <w:rFonts w:hint="eastAsia"/>
          <w:sz w:val="22"/>
        </w:rPr>
        <w:t>在旁边用括号写下你的简化版备用</w:t>
      </w:r>
    </w:p>
    <w:p w14:paraId="1A70F344">
      <w:pPr>
        <w:rPr>
          <w:rFonts w:hint="eastAsia"/>
          <w:sz w:val="22"/>
        </w:rPr>
      </w:pPr>
      <w:r>
        <w:rPr>
          <w:rFonts w:hint="eastAsia"/>
          <w:sz w:val="22"/>
        </w:rPr>
        <w:t>写完后专门检查这一句</w:t>
      </w:r>
    </w:p>
    <w:p w14:paraId="3B22F34E">
      <w:pPr>
        <w:rPr>
          <w:rFonts w:hint="eastAsia"/>
          <w:sz w:val="22"/>
        </w:rPr>
      </w:pPr>
      <w:r>
        <w:rPr>
          <w:rFonts w:hint="eastAsia"/>
          <w:sz w:val="22"/>
        </w:rPr>
        <w:t>示例：</w:t>
      </w:r>
    </w:p>
    <w:p w14:paraId="345D6ADC">
      <w:pPr>
        <w:rPr>
          <w:rFonts w:hint="eastAsia"/>
          <w:sz w:val="22"/>
        </w:rPr>
      </w:pPr>
    </w:p>
    <w:p w14:paraId="5639E668">
      <w:pPr>
        <w:rPr>
          <w:rFonts w:hint="eastAsia"/>
          <w:sz w:val="22"/>
        </w:rPr>
      </w:pPr>
      <w:r>
        <w:rPr>
          <w:rFonts w:hint="eastAsia"/>
          <w:sz w:val="22"/>
        </w:rPr>
        <w:t>The warm sunlight fell softly on the flowers. （挑战版）</w:t>
      </w:r>
    </w:p>
    <w:p w14:paraId="69EE413D">
      <w:pPr>
        <w:rPr>
          <w:rFonts w:hint="eastAsia"/>
          <w:sz w:val="22"/>
        </w:rPr>
      </w:pPr>
      <w:r>
        <w:rPr>
          <w:rFonts w:hint="eastAsia"/>
          <w:sz w:val="22"/>
        </w:rPr>
        <w:t>（备用：The flowers looked bright in the sunshine.）</w:t>
      </w:r>
    </w:p>
    <w:p w14:paraId="0374608F">
      <w:pPr>
        <w:rPr>
          <w:rFonts w:hint="eastAsia"/>
          <w:sz w:val="22"/>
        </w:rPr>
      </w:pPr>
    </w:p>
    <w:p w14:paraId="31AF9A3B">
      <w:pPr>
        <w:rPr>
          <w:rFonts w:hint="eastAsia"/>
          <w:sz w:val="22"/>
        </w:rPr>
      </w:pPr>
    </w:p>
    <w:p w14:paraId="6D3F2C50">
      <w:pPr>
        <w:rPr>
          <w:rFonts w:hint="eastAsia"/>
          <w:sz w:val="22"/>
        </w:rPr>
      </w:pPr>
    </w:p>
    <w:p w14:paraId="3EA1B237">
      <w:pPr>
        <w:rPr>
          <w:rFonts w:hint="eastAsia"/>
          <w:sz w:val="22"/>
        </w:rPr>
      </w:pPr>
    </w:p>
    <w:p w14:paraId="74F504EC">
      <w:pPr>
        <w:rPr>
          <w:sz w:val="22"/>
        </w:rPr>
      </w:pPr>
    </w:p>
    <w:p w14:paraId="37466878">
      <w:r>
        <w:rPr>
          <w:color w:val="B4B4B4"/>
        </w:rPr>
        <w:t>________________________________________________________________________________</w:t>
      </w:r>
    </w:p>
    <w:p w14:paraId="25553868">
      <w:pPr>
        <w:pStyle w:val="4"/>
      </w:pPr>
      <w:r>
        <w:t>练习1-2：观点建议类</w:t>
      </w:r>
    </w:p>
    <w:p w14:paraId="52499D1E">
      <w:r>
        <w:rPr>
          <w:b/>
          <w:i w:val="0"/>
        </w:rPr>
        <w:t>【题目】</w:t>
      </w:r>
    </w:p>
    <w:p w14:paraId="4A5D52C3">
      <w:r>
        <w:rPr>
          <w:b w:val="0"/>
          <w:i w:val="0"/>
        </w:rPr>
        <w:t>最近你们班在讨论"中学生该不该自己管理零花钱"。请用英语写一篇80-100词的发言稿，表达你的观点。</w:t>
      </w:r>
      <w:r>
        <w:rPr>
          <w:b w:val="0"/>
          <w:i w:val="0"/>
        </w:rPr>
        <w:br w:type="textWrapping"/>
      </w:r>
      <w:r>
        <w:rPr>
          <w:b w:val="0"/>
          <w:i w:val="0"/>
        </w:rPr>
        <w:t>要点：</w:t>
      </w:r>
      <w:r>
        <w:rPr>
          <w:b w:val="0"/>
          <w:i w:val="0"/>
        </w:rPr>
        <w:br w:type="textWrapping"/>
      </w:r>
      <w:r>
        <w:rPr>
          <w:b w:val="0"/>
          <w:i w:val="0"/>
        </w:rPr>
        <w:t>1. 你的观点（赞成还是反对）</w:t>
      </w:r>
      <w:r>
        <w:rPr>
          <w:b w:val="0"/>
          <w:i w:val="0"/>
        </w:rPr>
        <w:br w:type="textWrapping"/>
      </w:r>
      <w:r>
        <w:rPr>
          <w:b w:val="0"/>
          <w:i w:val="0"/>
        </w:rPr>
        <w:t>2. 至少两个理由（必须包含你自己的经历）</w:t>
      </w:r>
      <w:r>
        <w:rPr>
          <w:b w:val="0"/>
          <w:i w:val="0"/>
        </w:rPr>
        <w:br w:type="textWrapping"/>
      </w:r>
      <w:r>
        <w:rPr>
          <w:b w:val="0"/>
          <w:i w:val="0"/>
        </w:rPr>
        <w:t>3. 你的建议（至少一个具体建议）</w:t>
      </w:r>
    </w:p>
    <w:p w14:paraId="7D9887E0">
      <w:r>
        <w:rPr>
          <w:b/>
          <w:i w:val="0"/>
        </w:rPr>
        <w:t>【问1：要点拆解】</w:t>
      </w:r>
    </w:p>
    <w:p w14:paraId="749A2707">
      <w:pPr>
        <w:pStyle w:val="5"/>
      </w:pPr>
      <w:r>
        <w:t>要点拆解</w:t>
      </w:r>
    </w:p>
    <w:p w14:paraId="6A86CFDD">
      <w:r>
        <w:rPr>
          <w:sz w:val="22"/>
        </w:rPr>
        <w:t>点1（观点）：________________________________</w:t>
      </w:r>
      <w:r>
        <w:rPr>
          <w:sz w:val="22"/>
        </w:rPr>
        <w:br w:type="textWrapping"/>
      </w:r>
      <w:r>
        <w:rPr>
          <w:sz w:val="22"/>
        </w:rPr>
        <w:t>点2（理由1+经历）：________________________________</w:t>
      </w:r>
      <w:r>
        <w:rPr>
          <w:sz w:val="22"/>
        </w:rPr>
        <w:br w:type="textWrapping"/>
      </w:r>
      <w:r>
        <w:rPr>
          <w:sz w:val="22"/>
        </w:rPr>
        <w:t>点3（理由2+经历）：________________________________</w:t>
      </w:r>
      <w:r>
        <w:rPr>
          <w:sz w:val="22"/>
        </w:rPr>
        <w:br w:type="textWrapping"/>
      </w:r>
      <w:r>
        <w:rPr>
          <w:sz w:val="22"/>
        </w:rPr>
        <w:t>点4（建议）：________________________________</w:t>
      </w:r>
    </w:p>
    <w:p w14:paraId="76EF44F5">
      <w:r>
        <w:rPr>
          <w:color w:val="B4B4B4"/>
        </w:rPr>
        <w:t>________________________________________________________________________________</w:t>
      </w:r>
    </w:p>
    <w:p w14:paraId="5E54C5A2">
      <w:r>
        <w:rPr>
          <w:b/>
          <w:i w:val="0"/>
        </w:rPr>
        <w:t>【问2：内容匹配】注意：理由必须有具体时间词（如"去年""上个月""考试前"）：</w:t>
      </w:r>
    </w:p>
    <w:p w14:paraId="0055EA85">
      <w:pPr>
        <w:pStyle w:val="5"/>
      </w:pPr>
      <w:r>
        <w:t>内容匹配</w:t>
      </w:r>
    </w:p>
    <w:p w14:paraId="3B98E90E">
      <w:r>
        <w:rPr>
          <w:sz w:val="22"/>
        </w:rPr>
        <w:t>点1 具体观点（不要只说agree/disagree，要具体化）：________________________________</w:t>
      </w:r>
      <w:r>
        <w:rPr>
          <w:sz w:val="22"/>
        </w:rPr>
        <w:br w:type="textWrapping"/>
      </w:r>
      <w:r>
        <w:rPr>
          <w:sz w:val="22"/>
        </w:rPr>
        <w:t>点2 理由1 + 含有具体时间的经历：________________________________</w:t>
      </w:r>
      <w:r>
        <w:rPr>
          <w:sz w:val="22"/>
        </w:rPr>
        <w:br w:type="textWrapping"/>
      </w:r>
      <w:r>
        <w:rPr>
          <w:sz w:val="22"/>
        </w:rPr>
        <w:t>点3 理由2 + 含有具体时间的经历：________________________________</w:t>
      </w:r>
      <w:r>
        <w:rPr>
          <w:sz w:val="22"/>
        </w:rPr>
        <w:br w:type="textWrapping"/>
      </w:r>
      <w:r>
        <w:rPr>
          <w:sz w:val="22"/>
        </w:rPr>
        <w:t>点4 具体建议（必须是动作，不是口号）：________________________________</w:t>
      </w:r>
    </w:p>
    <w:p w14:paraId="719EBBAB">
      <w:r>
        <w:rPr>
          <w:color w:val="B4B4B4"/>
        </w:rPr>
        <w:t>________________________________________________________________________________</w:t>
      </w:r>
    </w:p>
    <w:p w14:paraId="00B176D9">
      <w:r>
        <w:rPr>
          <w:b/>
          <w:i w:val="0"/>
        </w:rPr>
        <w:t>【问3：可控性筛查】</w:t>
      </w:r>
    </w:p>
    <w:p w14:paraId="30CA01C6">
      <w:pPr>
        <w:pStyle w:val="5"/>
      </w:pPr>
      <w:r>
        <w:t>可控性筛查</w:t>
      </w:r>
    </w:p>
    <w:p w14:paraId="46EDA212">
      <w:r>
        <w:rPr>
          <w:sz w:val="22"/>
        </w:rPr>
        <w:t>可能有困难的内容：________________________________</w:t>
      </w:r>
      <w:r>
        <w:rPr>
          <w:sz w:val="22"/>
        </w:rPr>
        <w:br w:type="textWrapping"/>
      </w:r>
      <w:r>
        <w:rPr>
          <w:sz w:val="22"/>
        </w:rPr>
        <w:t>替换方案：________________________________</w:t>
      </w:r>
    </w:p>
    <w:p w14:paraId="7DC05963">
      <w:pPr>
        <w:rPr>
          <w:color w:val="B4B4B4"/>
        </w:rPr>
      </w:pPr>
      <w:r>
        <w:rPr>
          <w:color w:val="B4B4B4"/>
        </w:rPr>
        <w:t>________________________________________________________________________________</w:t>
      </w:r>
    </w:p>
    <w:p w14:paraId="13095B26">
      <w:pPr>
        <w:rPr>
          <w:rFonts w:hint="eastAsia"/>
          <w:color w:val="B4B4B4"/>
        </w:rPr>
      </w:pPr>
    </w:p>
    <w:p w14:paraId="2CB73398">
      <w:pPr>
        <w:rPr>
          <w:rFonts w:hint="eastAsia" w:eastAsia="宋体"/>
          <w:b w:val="0"/>
          <w:bCs w:val="0"/>
          <w:color w:val="000000" w:themeColor="text1"/>
          <w:lang w:val="en-US" w:eastAsia="zh-CN"/>
          <w14:textFill>
            <w14:solidFill>
              <w14:schemeClr w14:val="tx1"/>
            </w14:solidFill>
          </w14:textFill>
        </w:rPr>
      </w:pPr>
      <w:r>
        <w:rPr>
          <w:rFonts w:hint="eastAsia" w:eastAsia="宋体"/>
          <w:b w:val="0"/>
          <w:bCs w:val="0"/>
          <w:color w:val="000000" w:themeColor="text1"/>
          <w:lang w:val="en-US" w:eastAsia="zh-CN"/>
          <w14:textFill>
            <w14:solidFill>
              <w14:schemeClr w14:val="tx1"/>
            </w14:solidFill>
          </w14:textFill>
        </w:rPr>
        <w:t>改进版1</w:t>
      </w:r>
    </w:p>
    <w:p w14:paraId="541482AA">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这是一个非常好的分析机会。让我们逐一审视这三个问题的设计质量，然后给出全面的升级方案。</w:t>
      </w:r>
    </w:p>
    <w:p w14:paraId="071A9A6F">
      <w:pPr>
        <w:rPr>
          <w:rFonts w:hint="default" w:eastAsia="宋体"/>
          <w:b w:val="0"/>
          <w:bCs w:val="0"/>
          <w:color w:val="000000" w:themeColor="text1"/>
          <w:lang w:val="en-US" w:eastAsia="zh-CN"/>
          <w14:textFill>
            <w14:solidFill>
              <w14:schemeClr w14:val="tx1"/>
            </w14:solidFill>
          </w14:textFill>
        </w:rPr>
      </w:pPr>
    </w:p>
    <w:p w14:paraId="4B968BFF">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w:t>
      </w:r>
    </w:p>
    <w:p w14:paraId="29808A83">
      <w:pPr>
        <w:rPr>
          <w:rFonts w:hint="default" w:eastAsia="宋体"/>
          <w:b w:val="0"/>
          <w:bCs w:val="0"/>
          <w:color w:val="000000" w:themeColor="text1"/>
          <w:lang w:val="en-US" w:eastAsia="zh-CN"/>
          <w14:textFill>
            <w14:solidFill>
              <w14:schemeClr w14:val="tx1"/>
            </w14:solidFill>
          </w14:textFill>
        </w:rPr>
      </w:pPr>
    </w:p>
    <w:p w14:paraId="3E318C4A">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 【总体诊断】</w:t>
      </w:r>
    </w:p>
    <w:p w14:paraId="4667400E">
      <w:pPr>
        <w:rPr>
          <w:rFonts w:hint="default" w:eastAsia="宋体"/>
          <w:b w:val="0"/>
          <w:bCs w:val="0"/>
          <w:color w:val="000000" w:themeColor="text1"/>
          <w:lang w:val="en-US" w:eastAsia="zh-CN"/>
          <w14:textFill>
            <w14:solidFill>
              <w14:schemeClr w14:val="tx1"/>
            </w14:solidFill>
          </w14:textFill>
        </w:rPr>
      </w:pPr>
    </w:p>
    <w:p w14:paraId="4338EC17">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 问题 | 当前水平 | 核心问题 |</w:t>
      </w:r>
    </w:p>
    <w:p w14:paraId="3E58B169">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w:t>
      </w:r>
    </w:p>
    <w:p w14:paraId="5ABDDBBD">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 问1：要点拆解 | 低 | 仍是复制粘贴，但稍好于练习1-1，因为增加了"点3"的拆分 |</w:t>
      </w:r>
    </w:p>
    <w:p w14:paraId="58D8E70C">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 问2：内容匹配 | 中 | 有进步！"具体时间词"和"必须是动作"是真正的脚手架，但仍缺乏引导 |</w:t>
      </w:r>
    </w:p>
    <w:p w14:paraId="15F08E88">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 问3：可控性筛查 | 低 | 与练习1-1完全相同的缺陷，已在上次讨论中解决 |</w:t>
      </w:r>
    </w:p>
    <w:p w14:paraId="6BC8DA8D">
      <w:pPr>
        <w:rPr>
          <w:rFonts w:hint="default" w:eastAsia="宋体"/>
          <w:b w:val="0"/>
          <w:bCs w:val="0"/>
          <w:color w:val="000000" w:themeColor="text1"/>
          <w:lang w:val="en-US" w:eastAsia="zh-CN"/>
          <w14:textFill>
            <w14:solidFill>
              <w14:schemeClr w14:val="tx1"/>
            </w14:solidFill>
          </w14:textFill>
        </w:rPr>
      </w:pPr>
    </w:p>
    <w:p w14:paraId="7D74A1F3">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w:t>
      </w:r>
    </w:p>
    <w:p w14:paraId="6F7129C4">
      <w:pPr>
        <w:rPr>
          <w:rFonts w:hint="default" w:eastAsia="宋体"/>
          <w:b w:val="0"/>
          <w:bCs w:val="0"/>
          <w:color w:val="000000" w:themeColor="text1"/>
          <w:lang w:val="en-US" w:eastAsia="zh-CN"/>
          <w14:textFill>
            <w14:solidFill>
              <w14:schemeClr w14:val="tx1"/>
            </w14:solidFill>
          </w14:textFill>
        </w:rPr>
      </w:pPr>
    </w:p>
    <w:p w14:paraId="7EE0DD95">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 【关键发现】练习1-2有一个练习1-1没有的隐藏陷阱</w:t>
      </w:r>
    </w:p>
    <w:p w14:paraId="442FA07F">
      <w:pPr>
        <w:rPr>
          <w:rFonts w:hint="default" w:eastAsia="宋体"/>
          <w:b w:val="0"/>
          <w:bCs w:val="0"/>
          <w:color w:val="000000" w:themeColor="text1"/>
          <w:lang w:val="en-US" w:eastAsia="zh-CN"/>
          <w14:textFill>
            <w14:solidFill>
              <w14:schemeClr w14:val="tx1"/>
            </w14:solidFill>
          </w14:textFill>
        </w:rPr>
      </w:pPr>
    </w:p>
    <w:p w14:paraId="5F57F014">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在讨论优化方案之前，必须先指出这道题对初中生来说存在一个**更深层的认知障碍**，这是所有问题设计都必须首先解决的。</w:t>
      </w:r>
    </w:p>
    <w:p w14:paraId="4D539F6A">
      <w:pPr>
        <w:rPr>
          <w:rFonts w:hint="default" w:eastAsia="宋体"/>
          <w:b w:val="0"/>
          <w:bCs w:val="0"/>
          <w:color w:val="000000" w:themeColor="text1"/>
          <w:lang w:val="en-US" w:eastAsia="zh-CN"/>
          <w14:textFill>
            <w14:solidFill>
              <w14:schemeClr w14:val="tx1"/>
            </w14:solidFill>
          </w14:textFill>
        </w:rPr>
      </w:pPr>
    </w:p>
    <w:p w14:paraId="09BDDA40">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**这道题的本质难度不在于英语，而在于"论证思维"。**</w:t>
      </w:r>
    </w:p>
    <w:p w14:paraId="4F2805EE">
      <w:pPr>
        <w:rPr>
          <w:rFonts w:hint="default" w:eastAsia="宋体"/>
          <w:b w:val="0"/>
          <w:bCs w:val="0"/>
          <w:color w:val="000000" w:themeColor="text1"/>
          <w:lang w:val="en-US" w:eastAsia="zh-CN"/>
          <w14:textFill>
            <w14:solidFill>
              <w14:schemeClr w14:val="tx1"/>
            </w14:solidFill>
          </w14:textFill>
        </w:rPr>
      </w:pPr>
    </w:p>
    <w:p w14:paraId="13CD716B">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一个典型的初中生面对这道题时，内心的真实挣扎是：</w:t>
      </w:r>
    </w:p>
    <w:p w14:paraId="12092747">
      <w:pPr>
        <w:rPr>
          <w:rFonts w:hint="default" w:eastAsia="宋体"/>
          <w:b w:val="0"/>
          <w:bCs w:val="0"/>
          <w:color w:val="000000" w:themeColor="text1"/>
          <w:lang w:val="en-US" w:eastAsia="zh-CN"/>
          <w14:textFill>
            <w14:solidFill>
              <w14:schemeClr w14:val="tx1"/>
            </w14:solidFill>
          </w14:textFill>
        </w:rPr>
      </w:pPr>
    </w:p>
    <w:p w14:paraId="69E3512E">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*"我知道我应该赞成，因为听起来赞成更合理……但我真正的理由是什么？我的'经历'算不算理由？我的建议会不会太幼稚？"*</w:t>
      </w:r>
    </w:p>
    <w:p w14:paraId="2A225386">
      <w:pPr>
        <w:rPr>
          <w:rFonts w:hint="default" w:eastAsia="宋体"/>
          <w:b w:val="0"/>
          <w:bCs w:val="0"/>
          <w:color w:val="000000" w:themeColor="text1"/>
          <w:lang w:val="en-US" w:eastAsia="zh-CN"/>
          <w14:textFill>
            <w14:solidFill>
              <w14:schemeClr w14:val="tx1"/>
            </w14:solidFill>
          </w14:textFill>
        </w:rPr>
      </w:pPr>
    </w:p>
    <w:p w14:paraId="43FA9C7D">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这种**论点-论据-论证**的逻辑链条，对初中生来说本身就是一个巨大挑战。现有的三个问题完全忽视了这一点。</w:t>
      </w:r>
    </w:p>
    <w:p w14:paraId="6A18942D">
      <w:pPr>
        <w:rPr>
          <w:rFonts w:hint="default" w:eastAsia="宋体"/>
          <w:b w:val="0"/>
          <w:bCs w:val="0"/>
          <w:color w:val="000000" w:themeColor="text1"/>
          <w:lang w:val="en-US" w:eastAsia="zh-CN"/>
          <w14:textFill>
            <w14:solidFill>
              <w14:schemeClr w14:val="tx1"/>
            </w14:solidFill>
          </w14:textFill>
        </w:rPr>
      </w:pPr>
    </w:p>
    <w:p w14:paraId="77EEE778">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w:t>
      </w:r>
    </w:p>
    <w:p w14:paraId="1EE659AC">
      <w:pPr>
        <w:rPr>
          <w:rFonts w:hint="default" w:eastAsia="宋体"/>
          <w:b w:val="0"/>
          <w:bCs w:val="0"/>
          <w:color w:val="000000" w:themeColor="text1"/>
          <w:lang w:val="en-US" w:eastAsia="zh-CN"/>
          <w14:textFill>
            <w14:solidFill>
              <w14:schemeClr w14:val="tx1"/>
            </w14:solidFill>
          </w14:textFill>
        </w:rPr>
      </w:pPr>
    </w:p>
    <w:p w14:paraId="4FC3A447">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 【问1：要点拆解】优化方案</w:t>
      </w:r>
    </w:p>
    <w:p w14:paraId="77629A6E">
      <w:pPr>
        <w:rPr>
          <w:rFonts w:hint="default" w:eastAsia="宋体"/>
          <w:b w:val="0"/>
          <w:bCs w:val="0"/>
          <w:color w:val="000000" w:themeColor="text1"/>
          <w:lang w:val="en-US" w:eastAsia="zh-CN"/>
          <w14:textFill>
            <w14:solidFill>
              <w14:schemeClr w14:val="tx1"/>
            </w14:solidFill>
          </w14:textFill>
        </w:rPr>
      </w:pPr>
    </w:p>
    <w:p w14:paraId="6658062F">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**原设计的问题：**</w:t>
      </w:r>
    </w:p>
    <w:p w14:paraId="7A1E87F0">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仍然是将题目要点换个说法重新写一遍，没有实质性帮助。</w:t>
      </w:r>
    </w:p>
    <w:p w14:paraId="52DDAFD7">
      <w:pPr>
        <w:rPr>
          <w:rFonts w:hint="default" w:eastAsia="宋体"/>
          <w:b w:val="0"/>
          <w:bCs w:val="0"/>
          <w:color w:val="000000" w:themeColor="text1"/>
          <w:lang w:val="en-US" w:eastAsia="zh-CN"/>
          <w14:textFill>
            <w14:solidFill>
              <w14:schemeClr w14:val="tx1"/>
            </w14:solidFill>
          </w14:textFill>
        </w:rPr>
      </w:pPr>
    </w:p>
    <w:p w14:paraId="2B0A645D">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**第一流的设计：立场锁定器 (Position Locker)**</w:t>
      </w:r>
    </w:p>
    <w:p w14:paraId="1B54DF89">
      <w:pPr>
        <w:rPr>
          <w:rFonts w:hint="default" w:eastAsia="宋体"/>
          <w:b w:val="0"/>
          <w:bCs w:val="0"/>
          <w:color w:val="000000" w:themeColor="text1"/>
          <w:lang w:val="en-US" w:eastAsia="zh-CN"/>
          <w14:textFill>
            <w14:solidFill>
              <w14:schemeClr w14:val="tx1"/>
            </w14:solidFill>
          </w14:textFill>
        </w:rPr>
      </w:pPr>
    </w:p>
    <w:p w14:paraId="56E8E109">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这个环节的核心任务，不是让学生"知道要写什么"，而是帮助他们完成**最难的第一步：确定自己真正的立场**。</w:t>
      </w:r>
    </w:p>
    <w:p w14:paraId="7CE6578F">
      <w:pPr>
        <w:rPr>
          <w:rFonts w:hint="default" w:eastAsia="宋体"/>
          <w:b w:val="0"/>
          <w:bCs w:val="0"/>
          <w:color w:val="000000" w:themeColor="text1"/>
          <w:lang w:val="en-US" w:eastAsia="zh-CN"/>
          <w14:textFill>
            <w14:solidFill>
              <w14:schemeClr w14:val="tx1"/>
            </w14:solidFill>
          </w14:textFill>
        </w:rPr>
      </w:pPr>
    </w:p>
    <w:p w14:paraId="7C884C40">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w:t>
      </w:r>
    </w:p>
    <w:p w14:paraId="3E8B60E8">
      <w:pPr>
        <w:rPr>
          <w:rFonts w:hint="default" w:eastAsia="宋体"/>
          <w:b w:val="0"/>
          <w:bCs w:val="0"/>
          <w:color w:val="000000" w:themeColor="text1"/>
          <w:lang w:val="en-US" w:eastAsia="zh-CN"/>
          <w14:textFill>
            <w14:solidFill>
              <w14:schemeClr w14:val="tx1"/>
            </w14:solidFill>
          </w14:textFill>
        </w:rPr>
      </w:pPr>
    </w:p>
    <w:p w14:paraId="1914FD80">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**立场锁定器：用三步找到你真正想说的话**</w:t>
      </w:r>
    </w:p>
    <w:p w14:paraId="07219EA7">
      <w:pPr>
        <w:rPr>
          <w:rFonts w:hint="default" w:eastAsia="宋体"/>
          <w:b w:val="0"/>
          <w:bCs w:val="0"/>
          <w:color w:val="000000" w:themeColor="text1"/>
          <w:lang w:val="en-US" w:eastAsia="zh-CN"/>
          <w14:textFill>
            <w14:solidFill>
              <w14:schemeClr w14:val="tx1"/>
            </w14:solidFill>
          </w14:textFill>
        </w:rPr>
      </w:pPr>
    </w:p>
    <w:p w14:paraId="3F11FFF8">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**第一步：直觉投票 (Gut Check)**</w:t>
      </w:r>
    </w:p>
    <w:p w14:paraId="2C364F3E">
      <w:pPr>
        <w:rPr>
          <w:rFonts w:hint="default" w:eastAsia="宋体"/>
          <w:b w:val="0"/>
          <w:bCs w:val="0"/>
          <w:color w:val="000000" w:themeColor="text1"/>
          <w:lang w:val="en-US" w:eastAsia="zh-CN"/>
          <w14:textFill>
            <w14:solidFill>
              <w14:schemeClr w14:val="tx1"/>
            </w14:solidFill>
          </w14:textFill>
        </w:rPr>
      </w:pPr>
    </w:p>
    <w:p w14:paraId="6EB92098">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先不要想理由，就凭直觉：你赞成还是反对中学生自己管理零花钱？</w:t>
      </w:r>
    </w:p>
    <w:p w14:paraId="7FA58629">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在心里投一票：⬜ 赞成 ⬜ 反对</w:t>
      </w:r>
    </w:p>
    <w:p w14:paraId="3ACA0312">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w:t>
      </w:r>
    </w:p>
    <w:p w14:paraId="3D208C8A">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*【设计意图】：研究表明，学生的第一直觉往往是最真实的立场，也最容易找到对应的真实经历。强迫学生"想好理由再选立场"会导致论点空洞。*</w:t>
      </w:r>
    </w:p>
    <w:p w14:paraId="2DB69644">
      <w:pPr>
        <w:rPr>
          <w:rFonts w:hint="default" w:eastAsia="宋体"/>
          <w:b w:val="0"/>
          <w:bCs w:val="0"/>
          <w:color w:val="000000" w:themeColor="text1"/>
          <w:lang w:val="en-US" w:eastAsia="zh-CN"/>
          <w14:textFill>
            <w14:solidFill>
              <w14:schemeClr w14:val="tx1"/>
            </w14:solidFill>
          </w14:textFill>
        </w:rPr>
      </w:pPr>
    </w:p>
    <w:p w14:paraId="0FFEB403">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**第二步：立场具体化 (Position Sharpening)**</w:t>
      </w:r>
    </w:p>
    <w:p w14:paraId="3F6B1FFF">
      <w:pPr>
        <w:rPr>
          <w:rFonts w:hint="default" w:eastAsia="宋体"/>
          <w:b w:val="0"/>
          <w:bCs w:val="0"/>
          <w:color w:val="000000" w:themeColor="text1"/>
          <w:lang w:val="en-US" w:eastAsia="zh-CN"/>
          <w14:textFill>
            <w14:solidFill>
              <w14:schemeClr w14:val="tx1"/>
            </w14:solidFill>
          </w14:textFill>
        </w:rPr>
      </w:pPr>
    </w:p>
    <w:p w14:paraId="43E4F64F">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只说"赞成"不够有力。试着完成这个句子：</w:t>
      </w:r>
    </w:p>
    <w:p w14:paraId="51AB1B62">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w:t>
      </w:r>
    </w:p>
    <w:p w14:paraId="4015F430">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*"我认为中学生应该自己管理零花钱，但是____________________（加一个条件/限制）。"*</w:t>
      </w:r>
    </w:p>
    <w:p w14:paraId="0C244D41">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w:t>
      </w:r>
    </w:p>
    <w:p w14:paraId="5FC7A733">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或者：</w:t>
      </w:r>
    </w:p>
    <w:p w14:paraId="08ED0029">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w:t>
      </w:r>
    </w:p>
    <w:p w14:paraId="5683CD7B">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*"我认为中学生不应该完全自己管理零花钱，因为____________________（核心担忧）。"*</w:t>
      </w:r>
    </w:p>
    <w:p w14:paraId="44833C1F">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w:t>
      </w:r>
    </w:p>
    <w:p w14:paraId="412C61A6">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**示例对比：**</w:t>
      </w:r>
    </w:p>
    <w:p w14:paraId="25CC10E0">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 ❌ 弱立场：*I think students should manage their own money.*</w:t>
      </w:r>
    </w:p>
    <w:p w14:paraId="7D495894">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 ✅ 强立场：*I think students should manage their own pocket money, but they need a clear spending plan.*</w:t>
      </w:r>
    </w:p>
    <w:p w14:paraId="7738B5F9">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w:t>
      </w:r>
    </w:p>
    <w:p w14:paraId="24EB7E13">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*【设计意图】：带有条件的立场更接近真实思考，更容易展开论证，也更能体现批判性思维。这一步将学生从"是/否题"推向"如何/为什么题"。*</w:t>
      </w:r>
    </w:p>
    <w:p w14:paraId="50073274">
      <w:pPr>
        <w:rPr>
          <w:rFonts w:hint="default" w:eastAsia="宋体"/>
          <w:b w:val="0"/>
          <w:bCs w:val="0"/>
          <w:color w:val="000000" w:themeColor="text1"/>
          <w:lang w:val="en-US" w:eastAsia="zh-CN"/>
          <w14:textFill>
            <w14:solidFill>
              <w14:schemeClr w14:val="tx1"/>
            </w14:solidFill>
          </w14:textFill>
        </w:rPr>
      </w:pPr>
    </w:p>
    <w:p w14:paraId="75A06356">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**第三步：论点地图 (Argument Map)**</w:t>
      </w:r>
    </w:p>
    <w:p w14:paraId="20D76D7E">
      <w:pPr>
        <w:rPr>
          <w:rFonts w:hint="default" w:eastAsia="宋体"/>
          <w:b w:val="0"/>
          <w:bCs w:val="0"/>
          <w:color w:val="000000" w:themeColor="text1"/>
          <w:lang w:val="en-US" w:eastAsia="zh-CN"/>
          <w14:textFill>
            <w14:solidFill>
              <w14:schemeClr w14:val="tx1"/>
            </w14:solidFill>
          </w14:textFill>
        </w:rPr>
      </w:pPr>
    </w:p>
    <w:p w14:paraId="692E13D1">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在正式写作前，用中文快速填写这张地图，不用写完整句子，关键词即可：</w:t>
      </w:r>
    </w:p>
    <w:p w14:paraId="453EAA83">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w:t>
      </w:r>
    </w:p>
    <w:p w14:paraId="51CE76F4">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w:t>
      </w:r>
    </w:p>
    <w:p w14:paraId="21B6D924">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我的立场：____________________</w:t>
      </w:r>
    </w:p>
    <w:p w14:paraId="1A6FA604">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w:t>
      </w:r>
    </w:p>
    <w:p w14:paraId="40469AE1">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 xml:space="preserve">&gt;      ├── 理由1：____________________ </w:t>
      </w:r>
    </w:p>
    <w:p w14:paraId="448863B4">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         └── 我的经历证明它：____________________</w:t>
      </w:r>
    </w:p>
    <w:p w14:paraId="631FFC1E">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w:t>
      </w:r>
    </w:p>
    <w:p w14:paraId="0D364949">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 理由2：____________________</w:t>
      </w:r>
    </w:p>
    <w:p w14:paraId="0A24D7B2">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         └── 我的经历证明它：____________________</w:t>
      </w:r>
    </w:p>
    <w:p w14:paraId="410CEB99">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w:t>
      </w:r>
    </w:p>
    <w:p w14:paraId="4B4DB240">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 建议：____________________ （必须是一个动作，谁做什么）</w:t>
      </w:r>
    </w:p>
    <w:p w14:paraId="3E524B2E">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w:t>
      </w:r>
    </w:p>
    <w:p w14:paraId="793B5443">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w:t>
      </w:r>
    </w:p>
    <w:p w14:paraId="789B8C67">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*【设计意图】：可视化的论点地图让抽象的"论证结构"变得具体可见。学生在写英文之前，先用母语理清逻辑，符合二语习得中"概念先行，语言跟随"的规律。*</w:t>
      </w:r>
    </w:p>
    <w:p w14:paraId="620884B6">
      <w:pPr>
        <w:rPr>
          <w:rFonts w:hint="default" w:eastAsia="宋体"/>
          <w:b w:val="0"/>
          <w:bCs w:val="0"/>
          <w:color w:val="000000" w:themeColor="text1"/>
          <w:lang w:val="en-US" w:eastAsia="zh-CN"/>
          <w14:textFill>
            <w14:solidFill>
              <w14:schemeClr w14:val="tx1"/>
            </w14:solidFill>
          </w14:textFill>
        </w:rPr>
      </w:pPr>
    </w:p>
    <w:p w14:paraId="03EB6284">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w:t>
      </w:r>
    </w:p>
    <w:p w14:paraId="385685B0">
      <w:pPr>
        <w:rPr>
          <w:rFonts w:hint="default" w:eastAsia="宋体"/>
          <w:b w:val="0"/>
          <w:bCs w:val="0"/>
          <w:color w:val="000000" w:themeColor="text1"/>
          <w:lang w:val="en-US" w:eastAsia="zh-CN"/>
          <w14:textFill>
            <w14:solidFill>
              <w14:schemeClr w14:val="tx1"/>
            </w14:solidFill>
          </w14:textFill>
        </w:rPr>
      </w:pPr>
    </w:p>
    <w:p w14:paraId="0A1254F6">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 【问2：内容匹配】优化方案</w:t>
      </w:r>
    </w:p>
    <w:p w14:paraId="3AB8B462">
      <w:pPr>
        <w:rPr>
          <w:rFonts w:hint="default" w:eastAsia="宋体"/>
          <w:b w:val="0"/>
          <w:bCs w:val="0"/>
          <w:color w:val="000000" w:themeColor="text1"/>
          <w:lang w:val="en-US" w:eastAsia="zh-CN"/>
          <w14:textFill>
            <w14:solidFill>
              <w14:schemeClr w14:val="tx1"/>
            </w14:solidFill>
          </w14:textFill>
        </w:rPr>
      </w:pPr>
    </w:p>
    <w:p w14:paraId="68B097C9">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**原设计的评价：**</w:t>
      </w:r>
    </w:p>
    <w:p w14:paraId="6A353ACA">
      <w:pPr>
        <w:rPr>
          <w:rFonts w:hint="default" w:eastAsia="宋体"/>
          <w:b w:val="0"/>
          <w:bCs w:val="0"/>
          <w:color w:val="000000" w:themeColor="text1"/>
          <w:lang w:val="en-US" w:eastAsia="zh-CN"/>
          <w14:textFill>
            <w14:solidFill>
              <w14:schemeClr w14:val="tx1"/>
            </w14:solidFill>
          </w14:textFill>
        </w:rPr>
      </w:pPr>
    </w:p>
    <w:p w14:paraId="0F2F59DB">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这是三个问题里设计得**最好**的一个。"具体时间词"和"必须是动作"这两个限制条件是真正有价值的脚手架。</w:t>
      </w:r>
    </w:p>
    <w:p w14:paraId="38E0F6B0">
      <w:pPr>
        <w:rPr>
          <w:rFonts w:hint="default" w:eastAsia="宋体"/>
          <w:b w:val="0"/>
          <w:bCs w:val="0"/>
          <w:color w:val="000000" w:themeColor="text1"/>
          <w:lang w:val="en-US" w:eastAsia="zh-CN"/>
          <w14:textFill>
            <w14:solidFill>
              <w14:schemeClr w14:val="tx1"/>
            </w14:solidFill>
          </w14:textFill>
        </w:rPr>
      </w:pPr>
    </w:p>
    <w:p w14:paraId="34558925">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**但它仍有两个可以升级的地方：**</w:t>
      </w:r>
    </w:p>
    <w:p w14:paraId="3D842840">
      <w:pPr>
        <w:rPr>
          <w:rFonts w:hint="default" w:eastAsia="宋体"/>
          <w:b w:val="0"/>
          <w:bCs w:val="0"/>
          <w:color w:val="000000" w:themeColor="text1"/>
          <w:lang w:val="en-US" w:eastAsia="zh-CN"/>
          <w14:textFill>
            <w14:solidFill>
              <w14:schemeClr w14:val="tx1"/>
            </w14:solidFill>
          </w14:textFill>
        </w:rPr>
      </w:pPr>
    </w:p>
    <w:p w14:paraId="01225947">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**缺陷1：** 只告诉学生"要有时间词"，但没有告诉学生**为什么**时间词很重要，也没有提供时间词的选项。</w:t>
      </w:r>
    </w:p>
    <w:p w14:paraId="342B97C8">
      <w:pPr>
        <w:rPr>
          <w:rFonts w:hint="default" w:eastAsia="宋体"/>
          <w:b w:val="0"/>
          <w:bCs w:val="0"/>
          <w:color w:val="000000" w:themeColor="text1"/>
          <w:lang w:val="en-US" w:eastAsia="zh-CN"/>
          <w14:textFill>
            <w14:solidFill>
              <w14:schemeClr w14:val="tx1"/>
            </w14:solidFill>
          </w14:textFill>
        </w:rPr>
      </w:pPr>
    </w:p>
    <w:p w14:paraId="41C7CAAA">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**缺陷2：** "理由"和"经历"的关系没有被解释清楚。很多学生会把"经历"当成"理由"，导致论证逻辑混乱。</w:t>
      </w:r>
    </w:p>
    <w:p w14:paraId="74B6E3E2">
      <w:pPr>
        <w:rPr>
          <w:rFonts w:hint="default" w:eastAsia="宋体"/>
          <w:b w:val="0"/>
          <w:bCs w:val="0"/>
          <w:color w:val="000000" w:themeColor="text1"/>
          <w:lang w:val="en-US" w:eastAsia="zh-CN"/>
          <w14:textFill>
            <w14:solidFill>
              <w14:schemeClr w14:val="tx1"/>
            </w14:solidFill>
          </w14:textFill>
        </w:rPr>
      </w:pPr>
    </w:p>
    <w:p w14:paraId="5D8B340B">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w:t>
      </w:r>
    </w:p>
    <w:p w14:paraId="7BFA20F8">
      <w:pPr>
        <w:rPr>
          <w:rFonts w:hint="default" w:eastAsia="宋体"/>
          <w:b w:val="0"/>
          <w:bCs w:val="0"/>
          <w:color w:val="000000" w:themeColor="text1"/>
          <w:lang w:val="en-US" w:eastAsia="zh-CN"/>
          <w14:textFill>
            <w14:solidFill>
              <w14:schemeClr w14:val="tx1"/>
            </w14:solidFill>
          </w14:textFill>
        </w:rPr>
      </w:pPr>
    </w:p>
    <w:p w14:paraId="0FC33D1E">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**第一流的设计：论证建筑师工作台 (Argument Architect Workbench)**</w:t>
      </w:r>
    </w:p>
    <w:p w14:paraId="577F0C92">
      <w:pPr>
        <w:rPr>
          <w:rFonts w:hint="default" w:eastAsia="宋体"/>
          <w:b w:val="0"/>
          <w:bCs w:val="0"/>
          <w:color w:val="000000" w:themeColor="text1"/>
          <w:lang w:val="en-US" w:eastAsia="zh-CN"/>
          <w14:textFill>
            <w14:solidFill>
              <w14:schemeClr w14:val="tx1"/>
            </w14:solidFill>
          </w14:textFill>
        </w:rPr>
      </w:pPr>
    </w:p>
    <w:p w14:paraId="753C93DD">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**工作台说明：** 一个强有力的论证由三层组成，就像一栋建筑：</w:t>
      </w:r>
    </w:p>
    <w:p w14:paraId="6F807FD0">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 🏛️ **顶层：观点 (Claim)** — 你主张什么？</w:t>
      </w:r>
    </w:p>
    <w:p w14:paraId="39E26D17">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 🧱 **中层：理由 (Reason)** — 为什么这样做是对的/好的？（逻辑层面）</w:t>
      </w:r>
    </w:p>
    <w:p w14:paraId="0074CAB7">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 🪵 **底层：证据/经历 (Evidence)** — 你有什么亲身经历可以证明这个理由？（事实层面）</w:t>
      </w:r>
    </w:p>
    <w:p w14:paraId="0B1CB218">
      <w:pPr>
        <w:rPr>
          <w:rFonts w:hint="default" w:eastAsia="宋体"/>
          <w:b w:val="0"/>
          <w:bCs w:val="0"/>
          <w:color w:val="000000" w:themeColor="text1"/>
          <w:lang w:val="en-US" w:eastAsia="zh-CN"/>
          <w14:textFill>
            <w14:solidFill>
              <w14:schemeClr w14:val="tx1"/>
            </w14:solidFill>
          </w14:textFill>
        </w:rPr>
      </w:pPr>
    </w:p>
    <w:p w14:paraId="30D8450B">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**示范对比，让学生真正理解三层的区别：**</w:t>
      </w:r>
    </w:p>
    <w:p w14:paraId="29725146">
      <w:pPr>
        <w:rPr>
          <w:rFonts w:hint="default" w:eastAsia="宋体"/>
          <w:b w:val="0"/>
          <w:bCs w:val="0"/>
          <w:color w:val="000000" w:themeColor="text1"/>
          <w:lang w:val="en-US" w:eastAsia="zh-CN"/>
          <w14:textFill>
            <w14:solidFill>
              <w14:schemeClr w14:val="tx1"/>
            </w14:solidFill>
          </w14:textFill>
        </w:rPr>
      </w:pPr>
    </w:p>
    <w:p w14:paraId="2F545BCA">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 **常见错误（把经历当理由）：**</w:t>
      </w:r>
    </w:p>
    <w:p w14:paraId="7215ABEA">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 理由：*Last month I spent all my money on games.*（这是经历，不是理由！）</w:t>
      </w:r>
    </w:p>
    <w:p w14:paraId="2DB82222">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 缺少逻辑层：为什么这个经历能证明你的观点？</w:t>
      </w:r>
    </w:p>
    <w:p w14:paraId="48E72780">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w:t>
      </w:r>
    </w:p>
    <w:p w14:paraId="4101AB68">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 **正确的三层结构：**</w:t>
      </w:r>
    </w:p>
    <w:p w14:paraId="488A3580">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 🏛️ 观点：学生应该自己管理零花钱</w:t>
      </w:r>
    </w:p>
    <w:p w14:paraId="68787945">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 🧱 理由：这能帮助我们学会为重要的事情存钱 (It helps us learn to save for important things)</w:t>
      </w:r>
    </w:p>
    <w:p w14:paraId="72274D9A">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 🪵 经历：上个学期，我花了两个月的零花钱买了一本我一直想要的英语词典。我很有成就感。(Last semester, I saved two months' pocket money to buy an English dictionary I had always wanted. I felt really proud of myself.)</w:t>
      </w:r>
    </w:p>
    <w:p w14:paraId="031C361B">
      <w:pPr>
        <w:rPr>
          <w:rFonts w:hint="default" w:eastAsia="宋体"/>
          <w:b w:val="0"/>
          <w:bCs w:val="0"/>
          <w:color w:val="000000" w:themeColor="text1"/>
          <w:lang w:val="en-US" w:eastAsia="zh-CN"/>
          <w14:textFill>
            <w14:solidFill>
              <w14:schemeClr w14:val="tx1"/>
            </w14:solidFill>
          </w14:textFill>
        </w:rPr>
      </w:pPr>
    </w:p>
    <w:p w14:paraId="33D51D34">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w:t>
      </w:r>
    </w:p>
    <w:p w14:paraId="49C9273E">
      <w:pPr>
        <w:rPr>
          <w:rFonts w:hint="default" w:eastAsia="宋体"/>
          <w:b w:val="0"/>
          <w:bCs w:val="0"/>
          <w:color w:val="000000" w:themeColor="text1"/>
          <w:lang w:val="en-US" w:eastAsia="zh-CN"/>
          <w14:textFill>
            <w14:solidFill>
              <w14:schemeClr w14:val="tx1"/>
            </w14:solidFill>
          </w14:textFill>
        </w:rPr>
      </w:pPr>
    </w:p>
    <w:p w14:paraId="2F2FD00C">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**工作台填写区：**</w:t>
      </w:r>
    </w:p>
    <w:p w14:paraId="54691780">
      <w:pPr>
        <w:rPr>
          <w:rFonts w:hint="default" w:eastAsia="宋体"/>
          <w:b w:val="0"/>
          <w:bCs w:val="0"/>
          <w:color w:val="000000" w:themeColor="text1"/>
          <w:lang w:val="en-US" w:eastAsia="zh-CN"/>
          <w14:textFill>
            <w14:solidFill>
              <w14:schemeClr w14:val="tx1"/>
            </w14:solidFill>
          </w14:textFill>
        </w:rPr>
      </w:pPr>
    </w:p>
    <w:p w14:paraId="7EC66CF0">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 顶层：你的具体观点**</w:t>
      </w:r>
    </w:p>
    <w:p w14:paraId="0AC43732">
      <w:pPr>
        <w:rPr>
          <w:rFonts w:hint="default" w:eastAsia="宋体"/>
          <w:b w:val="0"/>
          <w:bCs w:val="0"/>
          <w:color w:val="000000" w:themeColor="text1"/>
          <w:lang w:val="en-US" w:eastAsia="zh-CN"/>
          <w14:textFill>
            <w14:solidFill>
              <w14:schemeClr w14:val="tx1"/>
            </w14:solidFill>
          </w14:textFill>
        </w:rPr>
      </w:pPr>
    </w:p>
    <w:p w14:paraId="32B79B86">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完成句子（选一个）：</w:t>
      </w:r>
    </w:p>
    <w:p w14:paraId="58C12D07">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 *I strongly believe that students should manage their own pocket money because ____________________.*</w:t>
      </w:r>
    </w:p>
    <w:p w14:paraId="610E6F38">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 *I think it is better for parents to guide students on spending, especially when ____________________.*</w:t>
      </w:r>
    </w:p>
    <w:p w14:paraId="5F2B2B63">
      <w:pPr>
        <w:rPr>
          <w:rFonts w:hint="default" w:eastAsia="宋体"/>
          <w:b w:val="0"/>
          <w:bCs w:val="0"/>
          <w:color w:val="000000" w:themeColor="text1"/>
          <w:lang w:val="en-US" w:eastAsia="zh-CN"/>
          <w14:textFill>
            <w14:solidFill>
              <w14:schemeClr w14:val="tx1"/>
            </w14:solidFill>
          </w14:textFill>
        </w:rPr>
      </w:pPr>
    </w:p>
    <w:p w14:paraId="0083952D">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 中层+底层：理由1 + 经历**</w:t>
      </w:r>
    </w:p>
    <w:p w14:paraId="10BC3888">
      <w:pPr>
        <w:rPr>
          <w:rFonts w:hint="default" w:eastAsia="宋体"/>
          <w:b w:val="0"/>
          <w:bCs w:val="0"/>
          <w:color w:val="000000" w:themeColor="text1"/>
          <w:lang w:val="en-US" w:eastAsia="zh-CN"/>
          <w14:textFill>
            <w14:solidFill>
              <w14:schemeClr w14:val="tx1"/>
            </w14:solidFill>
          </w14:textFill>
        </w:rPr>
      </w:pPr>
    </w:p>
    <w:p w14:paraId="1D2D257B">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**理由1（逻辑）：** 自己管理零花钱能让我们____________________（填入一个能力/品质）</w:t>
      </w:r>
    </w:p>
    <w:p w14:paraId="72578D1F">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w:t>
      </w:r>
    </w:p>
    <w:p w14:paraId="2E6CDC33">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**时间词工具箱（从这里选一个，让你的经历更真实）：**</w:t>
      </w:r>
    </w:p>
    <w:p w14:paraId="11E4C704">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*last week / last month / last semester / last year / during the summer holiday / before the exam / on my birthday / when I was in Grade 7*</w:t>
      </w:r>
    </w:p>
    <w:p w14:paraId="4D8B8EC3">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w:t>
      </w:r>
    </w:p>
    <w:p w14:paraId="7EFA7DE4">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**我的经历（事实）：** ____________________（时间词）+ 我做了什么 + 结果/感受</w:t>
      </w:r>
    </w:p>
    <w:p w14:paraId="5198D476">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w:t>
      </w:r>
    </w:p>
    <w:p w14:paraId="35C20928">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**经历与理由的连接句（必填，这是论证的灵魂）：**</w:t>
      </w:r>
    </w:p>
    <w:p w14:paraId="030C7E78">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*This experience shows that...* / *That's why I believe...* / *It proved to me that...*</w:t>
      </w:r>
    </w:p>
    <w:p w14:paraId="65E6A37B">
      <w:pPr>
        <w:rPr>
          <w:rFonts w:hint="default" w:eastAsia="宋体"/>
          <w:b w:val="0"/>
          <w:bCs w:val="0"/>
          <w:color w:val="000000" w:themeColor="text1"/>
          <w:lang w:val="en-US" w:eastAsia="zh-CN"/>
          <w14:textFill>
            <w14:solidFill>
              <w14:schemeClr w14:val="tx1"/>
            </w14:solidFill>
          </w14:textFill>
        </w:rPr>
      </w:pPr>
    </w:p>
    <w:p w14:paraId="52B30BE1">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 中层+底层：理由2 + 经历**</w:t>
      </w:r>
    </w:p>
    <w:p w14:paraId="74CCD203">
      <w:pPr>
        <w:rPr>
          <w:rFonts w:hint="default" w:eastAsia="宋体"/>
          <w:b w:val="0"/>
          <w:bCs w:val="0"/>
          <w:color w:val="000000" w:themeColor="text1"/>
          <w:lang w:val="en-US" w:eastAsia="zh-CN"/>
          <w14:textFill>
            <w14:solidFill>
              <w14:schemeClr w14:val="tx1"/>
            </w14:solidFill>
          </w14:textFill>
        </w:rPr>
      </w:pPr>
    </w:p>
    <w:p w14:paraId="1F1C6303">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（结构同上，但必须是不同的能力/品质）</w:t>
      </w:r>
    </w:p>
    <w:p w14:paraId="04AB6DE4">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w:t>
      </w:r>
    </w:p>
    <w:p w14:paraId="537907AD">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**防重复检查：** 你的理由1和理由2是否在说同一件事？</w:t>
      </w:r>
    </w:p>
    <w:p w14:paraId="13FF274A">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 理由1说的是：关于**能力**（如：学会计划）</w:t>
      </w:r>
    </w:p>
    <w:p w14:paraId="068ECBC5">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 理由2说的是：关于**心理/品质**（如：学会负责任）</w:t>
      </w:r>
    </w:p>
    <w:p w14:paraId="0D7C56B1">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如果两个理由太相似，请重新想一个角度。</w:t>
      </w:r>
    </w:p>
    <w:p w14:paraId="72877B9D">
      <w:pPr>
        <w:rPr>
          <w:rFonts w:hint="default" w:eastAsia="宋体"/>
          <w:b w:val="0"/>
          <w:bCs w:val="0"/>
          <w:color w:val="000000" w:themeColor="text1"/>
          <w:lang w:val="en-US" w:eastAsia="zh-CN"/>
          <w14:textFill>
            <w14:solidFill>
              <w14:schemeClr w14:val="tx1"/>
            </w14:solidFill>
          </w14:textFill>
        </w:rPr>
      </w:pPr>
    </w:p>
    <w:p w14:paraId="034FA6A5">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 建议层：你的具体建议**</w:t>
      </w:r>
    </w:p>
    <w:p w14:paraId="1B21D8DC">
      <w:pPr>
        <w:rPr>
          <w:rFonts w:hint="default" w:eastAsia="宋体"/>
          <w:b w:val="0"/>
          <w:bCs w:val="0"/>
          <w:color w:val="000000" w:themeColor="text1"/>
          <w:lang w:val="en-US" w:eastAsia="zh-CN"/>
          <w14:textFill>
            <w14:solidFill>
              <w14:schemeClr w14:val="tx1"/>
            </w14:solidFill>
          </w14:textFill>
        </w:rPr>
      </w:pPr>
    </w:p>
    <w:p w14:paraId="599C7798">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建议必须通过"行动测试"：</w:t>
      </w:r>
    </w:p>
    <w:p w14:paraId="72FDE7C2">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 ❌ 口号（不通过）：*Students should be responsible.*（谁都知道，但怎么做？）</w:t>
      </w:r>
    </w:p>
    <w:p w14:paraId="78BD175E">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 ✅ 行动（通过）：*Students could keep a simple spending notebook, writing down what they buy every day.*（具体，可执行，可检查）</w:t>
      </w:r>
    </w:p>
    <w:p w14:paraId="2AFF2D99">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w:t>
      </w:r>
    </w:p>
    <w:p w14:paraId="610E66C5">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**建议公式：** 谁 + 应该做什么（具体行为）+ 频率/条件 + 目的</w:t>
      </w:r>
    </w:p>
    <w:p w14:paraId="76A1920E">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*Parents could give students a fixed amount of pocket money every week and ask them to record their spending in a notebook.*</w:t>
      </w:r>
    </w:p>
    <w:p w14:paraId="2C0ED8AE">
      <w:pPr>
        <w:rPr>
          <w:rFonts w:hint="default" w:eastAsia="宋体"/>
          <w:b w:val="0"/>
          <w:bCs w:val="0"/>
          <w:color w:val="000000" w:themeColor="text1"/>
          <w:lang w:val="en-US" w:eastAsia="zh-CN"/>
          <w14:textFill>
            <w14:solidFill>
              <w14:schemeClr w14:val="tx1"/>
            </w14:solidFill>
          </w14:textFill>
        </w:rPr>
      </w:pPr>
    </w:p>
    <w:p w14:paraId="771999DF">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w:t>
      </w:r>
    </w:p>
    <w:p w14:paraId="6FEFA749">
      <w:pPr>
        <w:rPr>
          <w:rFonts w:hint="default" w:eastAsia="宋体"/>
          <w:b w:val="0"/>
          <w:bCs w:val="0"/>
          <w:color w:val="000000" w:themeColor="text1"/>
          <w:lang w:val="en-US" w:eastAsia="zh-CN"/>
          <w14:textFill>
            <w14:solidFill>
              <w14:schemeClr w14:val="tx1"/>
            </w14:solidFill>
          </w14:textFill>
        </w:rPr>
      </w:pPr>
    </w:p>
    <w:p w14:paraId="4A227371">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 【问3：可控性筛查】优化方案</w:t>
      </w:r>
    </w:p>
    <w:p w14:paraId="0FF27922">
      <w:pPr>
        <w:rPr>
          <w:rFonts w:hint="default" w:eastAsia="宋体"/>
          <w:b w:val="0"/>
          <w:bCs w:val="0"/>
          <w:color w:val="000000" w:themeColor="text1"/>
          <w:lang w:val="en-US" w:eastAsia="zh-CN"/>
          <w14:textFill>
            <w14:solidFill>
              <w14:schemeClr w14:val="tx1"/>
            </w14:solidFill>
          </w14:textFill>
        </w:rPr>
      </w:pPr>
    </w:p>
    <w:p w14:paraId="38CEAFA7">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**核心立场：**</w:t>
      </w:r>
    </w:p>
    <w:p w14:paraId="631590B7">
      <w:pPr>
        <w:rPr>
          <w:rFonts w:hint="default" w:eastAsia="宋体"/>
          <w:b w:val="0"/>
          <w:bCs w:val="0"/>
          <w:color w:val="000000" w:themeColor="text1"/>
          <w:lang w:val="en-US" w:eastAsia="zh-CN"/>
          <w14:textFill>
            <w14:solidFill>
              <w14:schemeClr w14:val="tx1"/>
            </w14:solidFill>
          </w14:textFill>
        </w:rPr>
      </w:pPr>
    </w:p>
    <w:p w14:paraId="60026755">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与练习1-1相同，"替换"思维是消极的。但练习1-2有一个**额外的独特挑战**：</w:t>
      </w:r>
    </w:p>
    <w:p w14:paraId="27314777">
      <w:pPr>
        <w:rPr>
          <w:rFonts w:hint="default" w:eastAsia="宋体"/>
          <w:b w:val="0"/>
          <w:bCs w:val="0"/>
          <w:color w:val="000000" w:themeColor="text1"/>
          <w:lang w:val="en-US" w:eastAsia="zh-CN"/>
          <w14:textFill>
            <w14:solidFill>
              <w14:schemeClr w14:val="tx1"/>
            </w14:solidFill>
          </w14:textFill>
        </w:rPr>
      </w:pPr>
    </w:p>
    <w:p w14:paraId="21038CCF">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**这是一篇"发言稿"。** 发言稿有特定的语言特征（直接、有感召力、有逻辑过渡词），这是很多学生没有意识到的困难。</w:t>
      </w:r>
    </w:p>
    <w:p w14:paraId="630FD1D1">
      <w:pPr>
        <w:rPr>
          <w:rFonts w:hint="default" w:eastAsia="宋体"/>
          <w:b w:val="0"/>
          <w:bCs w:val="0"/>
          <w:color w:val="000000" w:themeColor="text1"/>
          <w:lang w:val="en-US" w:eastAsia="zh-CN"/>
          <w14:textFill>
            <w14:solidFill>
              <w14:schemeClr w14:val="tx1"/>
            </w14:solidFill>
          </w14:textFill>
        </w:rPr>
      </w:pPr>
    </w:p>
    <w:p w14:paraId="3AA9A1D3">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w:t>
      </w:r>
    </w:p>
    <w:p w14:paraId="7062B217">
      <w:pPr>
        <w:rPr>
          <w:rFonts w:hint="default" w:eastAsia="宋体"/>
          <w:b w:val="0"/>
          <w:bCs w:val="0"/>
          <w:color w:val="000000" w:themeColor="text1"/>
          <w:lang w:val="en-US" w:eastAsia="zh-CN"/>
          <w14:textFill>
            <w14:solidFill>
              <w14:schemeClr w14:val="tx1"/>
            </w14:solidFill>
          </w14:textFill>
        </w:rPr>
      </w:pPr>
    </w:p>
    <w:p w14:paraId="7F1B3FCC">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**第一流的设计：发言稿语言急救包 (Speech Language First-Aid Kit)**</w:t>
      </w:r>
    </w:p>
    <w:p w14:paraId="11EA3AC7">
      <w:pPr>
        <w:rPr>
          <w:rFonts w:hint="default" w:eastAsia="宋体"/>
          <w:b w:val="0"/>
          <w:bCs w:val="0"/>
          <w:color w:val="000000" w:themeColor="text1"/>
          <w:lang w:val="en-US" w:eastAsia="zh-CN"/>
          <w14:textFill>
            <w14:solidFill>
              <w14:schemeClr w14:val="tx1"/>
            </w14:solidFill>
          </w14:textFill>
        </w:rPr>
      </w:pPr>
    </w:p>
    <w:p w14:paraId="2D01AE1F">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**急救包说明：** 发言稿和普通作文有三个关键区别，我们为每个区别都准备了工具。</w:t>
      </w:r>
    </w:p>
    <w:p w14:paraId="7E9F497B">
      <w:pPr>
        <w:rPr>
          <w:rFonts w:hint="default" w:eastAsia="宋体"/>
          <w:b w:val="0"/>
          <w:bCs w:val="0"/>
          <w:color w:val="000000" w:themeColor="text1"/>
          <w:lang w:val="en-US" w:eastAsia="zh-CN"/>
          <w14:textFill>
            <w14:solidFill>
              <w14:schemeClr w14:val="tx1"/>
            </w14:solidFill>
          </w14:textFill>
        </w:rPr>
      </w:pPr>
    </w:p>
    <w:p w14:paraId="1E223632">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w:t>
      </w:r>
    </w:p>
    <w:p w14:paraId="3BDD24CE">
      <w:pPr>
        <w:rPr>
          <w:rFonts w:hint="default" w:eastAsia="宋体"/>
          <w:b w:val="0"/>
          <w:bCs w:val="0"/>
          <w:color w:val="000000" w:themeColor="text1"/>
          <w:lang w:val="en-US" w:eastAsia="zh-CN"/>
          <w14:textFill>
            <w14:solidFill>
              <w14:schemeClr w14:val="tx1"/>
            </w14:solidFill>
          </w14:textFill>
        </w:rPr>
      </w:pPr>
    </w:p>
    <w:p w14:paraId="75E0C681">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 工具1：观点表达升级器**</w:t>
      </w:r>
    </w:p>
    <w:p w14:paraId="3CC5F737">
      <w:pPr>
        <w:rPr>
          <w:rFonts w:hint="default" w:eastAsia="宋体"/>
          <w:b w:val="0"/>
          <w:bCs w:val="0"/>
          <w:color w:val="000000" w:themeColor="text1"/>
          <w:lang w:val="en-US" w:eastAsia="zh-CN"/>
          <w14:textFill>
            <w14:solidFill>
              <w14:schemeClr w14:val="tx1"/>
            </w14:solidFill>
          </w14:textFill>
        </w:rPr>
      </w:pPr>
    </w:p>
    <w:p w14:paraId="48DDF67F">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很多同学只会说：*I think... / I agree...* 但在发言稿里，这样说太弱了！</w:t>
      </w:r>
    </w:p>
    <w:p w14:paraId="125AEA1D">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w:t>
      </w:r>
    </w:p>
    <w:p w14:paraId="5C166D92">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试试这些更有力的表达，按难度排列：</w:t>
      </w:r>
    </w:p>
    <w:p w14:paraId="71C797D4">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w:t>
      </w:r>
    </w:p>
    <w:p w14:paraId="6D04A93D">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 难度 | 表达方式 | 示例 |</w:t>
      </w:r>
    </w:p>
    <w:p w14:paraId="67DE5EC0">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w:t>
      </w:r>
    </w:p>
    <w:p w14:paraId="10B7879F">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 ⭐ | *I think / I believe* | *I believe students should manage their money.* |</w:t>
      </w:r>
    </w:p>
    <w:p w14:paraId="1B063CE1">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 ⭐⭐ | *In my opinion, ... is important because...* | *In my opinion, financial independence is important because...* |</w:t>
      </w:r>
    </w:p>
    <w:p w14:paraId="3DF87B39">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 ⭐⭐⭐ | *I strongly believe that... and here's why.* | *I strongly believe that managing pocket money teaches us life skills, and here's why.* |</w:t>
      </w:r>
    </w:p>
    <w:p w14:paraId="1A71B5C4">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w:t>
      </w:r>
    </w:p>
    <w:p w14:paraId="68927B56">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选择你能驾驭的难度，不要强迫自己用⭐⭐⭐，但要知道进阶方向在哪里。</w:t>
      </w:r>
    </w:p>
    <w:p w14:paraId="1C3A18F5">
      <w:pPr>
        <w:rPr>
          <w:rFonts w:hint="default" w:eastAsia="宋体"/>
          <w:b w:val="0"/>
          <w:bCs w:val="0"/>
          <w:color w:val="000000" w:themeColor="text1"/>
          <w:lang w:val="en-US" w:eastAsia="zh-CN"/>
          <w14:textFill>
            <w14:solidFill>
              <w14:schemeClr w14:val="tx1"/>
            </w14:solidFill>
          </w14:textFill>
        </w:rPr>
      </w:pPr>
    </w:p>
    <w:p w14:paraId="7C96B7D8">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 工具2：逻辑过渡词急救站**</w:t>
      </w:r>
    </w:p>
    <w:p w14:paraId="7F6B07AA">
      <w:pPr>
        <w:rPr>
          <w:rFonts w:hint="default" w:eastAsia="宋体"/>
          <w:b w:val="0"/>
          <w:bCs w:val="0"/>
          <w:color w:val="000000" w:themeColor="text1"/>
          <w:lang w:val="en-US" w:eastAsia="zh-CN"/>
          <w14:textFill>
            <w14:solidFill>
              <w14:schemeClr w14:val="tx1"/>
            </w14:solidFill>
          </w14:textFill>
        </w:rPr>
      </w:pPr>
    </w:p>
    <w:p w14:paraId="6A46BC6A">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发言稿最容易出现的问题是：**一句话接一句话，没有逻辑连接，听起来像念清单。**</w:t>
      </w:r>
    </w:p>
    <w:p w14:paraId="2B20B7B5">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w:t>
      </w:r>
    </w:p>
    <w:p w14:paraId="14500F9B">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**对比感受：**</w:t>
      </w:r>
    </w:p>
    <w:p w14:paraId="5E665467">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 ❌ 清单版：*I agree. I can save money. Last month I bought a book. Students should have a notebook.*</w:t>
      </w:r>
    </w:p>
    <w:p w14:paraId="5762ADA4">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 ✅ 发言版：*I strongly agree, and I have two reasons. First of all, managing pocket money helps us learn to save. For example, last month I saved enough to buy a book I wanted. This shows that... As a result, I suggest that...*</w:t>
      </w:r>
    </w:p>
    <w:p w14:paraId="3157349A">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w:t>
      </w:r>
    </w:p>
    <w:p w14:paraId="221D4BFD">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**过渡词工具箱（按功能分类，用一个就够）：**</w:t>
      </w:r>
    </w:p>
    <w:p w14:paraId="6153576C">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w:t>
      </w:r>
    </w:p>
    <w:p w14:paraId="1F03172A">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 功能 | 工具词 |</w:t>
      </w:r>
    </w:p>
    <w:p w14:paraId="7DCE1105">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w:t>
      </w:r>
    </w:p>
    <w:p w14:paraId="1D40CEF7">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 引出第一个理由 | *First of all / To begin with / My first reason is* |</w:t>
      </w:r>
    </w:p>
    <w:p w14:paraId="7FC97649">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 引出第二个理由 | *What's more / In addition / Another reason is* |</w:t>
      </w:r>
    </w:p>
    <w:p w14:paraId="3B796660">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 引入经历 | *For example / In my own experience / I still remember that* |</w:t>
      </w:r>
    </w:p>
    <w:p w14:paraId="22420DAA">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 连接经历和理由 | *This shows that / This proves that / That's exactly why* |</w:t>
      </w:r>
    </w:p>
    <w:p w14:paraId="01576632">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 引出建议 | *Therefore, I suggest that / My advice is / I recommend that* |</w:t>
      </w:r>
    </w:p>
    <w:p w14:paraId="60857273">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 结尾 | *In conclusion / To sum up / That's why I believe* |</w:t>
      </w:r>
    </w:p>
    <w:p w14:paraId="3246DFA3">
      <w:pPr>
        <w:rPr>
          <w:rFonts w:hint="default" w:eastAsia="宋体"/>
          <w:b w:val="0"/>
          <w:bCs w:val="0"/>
          <w:color w:val="000000" w:themeColor="text1"/>
          <w:lang w:val="en-US" w:eastAsia="zh-CN"/>
          <w14:textFill>
            <w14:solidFill>
              <w14:schemeClr w14:val="tx1"/>
            </w14:solidFill>
          </w14:textFill>
        </w:rPr>
      </w:pPr>
    </w:p>
    <w:p w14:paraId="33E41709">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 工具3：经历描述的"卡住"急救**</w:t>
      </w:r>
    </w:p>
    <w:p w14:paraId="60C7D38F">
      <w:pPr>
        <w:rPr>
          <w:rFonts w:hint="default" w:eastAsia="宋体"/>
          <w:b w:val="0"/>
          <w:bCs w:val="0"/>
          <w:color w:val="000000" w:themeColor="text1"/>
          <w:lang w:val="en-US" w:eastAsia="zh-CN"/>
          <w14:textFill>
            <w14:solidFill>
              <w14:schemeClr w14:val="tx1"/>
            </w14:solidFill>
          </w14:textFill>
        </w:rPr>
      </w:pPr>
    </w:p>
    <w:p w14:paraId="4BCCAD97">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当你想写一个真实经历，但不知道怎么用英语说时，用这个公式：</w:t>
      </w:r>
    </w:p>
    <w:p w14:paraId="46B73DE7">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w:t>
      </w:r>
    </w:p>
    <w:p w14:paraId="4C11B7A8">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**经历公式：时间词 + 情境（我在做什么）+ 事件（发生了什么）+ 结果/感受（我学到了什么）**</w:t>
      </w:r>
    </w:p>
    <w:p w14:paraId="710C1F76">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w:t>
      </w:r>
    </w:p>
    <w:p w14:paraId="6B3F9ED8">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**示例拆解：**</w:t>
      </w:r>
    </w:p>
    <w:p w14:paraId="509557E0">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 时间：*Last semester*</w:t>
      </w:r>
    </w:p>
    <w:p w14:paraId="155F2390">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 情境：*when I wanted to buy a new basketball*</w:t>
      </w:r>
    </w:p>
    <w:p w14:paraId="2BD62E38">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 事件：*I saved my pocket money for six weeks instead of spending it on snacks*</w:t>
      </w:r>
    </w:p>
    <w:p w14:paraId="6E43C0FE">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 结果/感受：*In the end, I bought it myself and felt really proud*</w:t>
      </w:r>
    </w:p>
    <w:p w14:paraId="68053E91">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w:t>
      </w:r>
    </w:p>
    <w:p w14:paraId="6EE6A241">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**组合：** *Last semester, when I wanted to buy a new basketball, I saved my pocket money for six weeks instead of spending it on snacks. In the end, I bought it myself and felt really proud.*</w:t>
      </w:r>
    </w:p>
    <w:p w14:paraId="2DE461DD">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w:t>
      </w:r>
    </w:p>
    <w:p w14:paraId="5336574C">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**卡住时的应急策略（按优先级使用）：**</w:t>
      </w:r>
    </w:p>
    <w:p w14:paraId="280BB782">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1. **先用中文写，圈出关键词，查词典找例句**（最推荐，最能学到东西）</w:t>
      </w:r>
    </w:p>
    <w:p w14:paraId="01B90DEA">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2. **用"拆解"策略**：把复杂词拆成简单词的组合（参考上次学到的方法）</w:t>
      </w:r>
    </w:p>
    <w:p w14:paraId="282FA7D9">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&gt; 3. **最后才考虑简化**：不是换掉想法，而是用更简单的句子结构表达同一个想法</w:t>
      </w:r>
    </w:p>
    <w:p w14:paraId="3C7F8171">
      <w:pPr>
        <w:rPr>
          <w:rFonts w:hint="default" w:eastAsia="宋体"/>
          <w:b w:val="0"/>
          <w:bCs w:val="0"/>
          <w:color w:val="000000" w:themeColor="text1"/>
          <w:lang w:val="en-US" w:eastAsia="zh-CN"/>
          <w14:textFill>
            <w14:solidFill>
              <w14:schemeClr w14:val="tx1"/>
            </w14:solidFill>
          </w14:textFill>
        </w:rPr>
      </w:pPr>
    </w:p>
    <w:p w14:paraId="7C78C073">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w:t>
      </w:r>
    </w:p>
    <w:p w14:paraId="379201D9">
      <w:pPr>
        <w:rPr>
          <w:rFonts w:hint="default" w:eastAsia="宋体"/>
          <w:b w:val="0"/>
          <w:bCs w:val="0"/>
          <w:color w:val="000000" w:themeColor="text1"/>
          <w:lang w:val="en-US" w:eastAsia="zh-CN"/>
          <w14:textFill>
            <w14:solidFill>
              <w14:schemeClr w14:val="tx1"/>
            </w14:solidFill>
          </w14:textFill>
        </w:rPr>
      </w:pPr>
    </w:p>
    <w:p w14:paraId="6D70C517">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 【总结：升级前后对比】</w:t>
      </w:r>
    </w:p>
    <w:p w14:paraId="5B41B697">
      <w:pPr>
        <w:rPr>
          <w:rFonts w:hint="default" w:eastAsia="宋体"/>
          <w:b w:val="0"/>
          <w:bCs w:val="0"/>
          <w:color w:val="000000" w:themeColor="text1"/>
          <w:lang w:val="en-US" w:eastAsia="zh-CN"/>
          <w14:textFill>
            <w14:solidFill>
              <w14:schemeClr w14:val="tx1"/>
            </w14:solidFill>
          </w14:textFill>
        </w:rPr>
      </w:pPr>
    </w:p>
    <w:p w14:paraId="10E91D30">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 维度 | 原设计 | 升级后设计 |</w:t>
      </w:r>
    </w:p>
    <w:p w14:paraId="460A7CF9">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w:t>
      </w:r>
    </w:p>
    <w:p w14:paraId="445B5E15">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 **认知层次** | 识别和转述 | 分析、评估、创造 |</w:t>
      </w:r>
    </w:p>
    <w:p w14:paraId="284A4EAD">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 **心理支持** | 无 | 直觉投票降低焦虑；分层示例建立自信 |</w:t>
      </w:r>
    </w:p>
    <w:p w14:paraId="2281D443">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 **思维工具** | 无 | 论点地图、论证建筑师工作台 |</w:t>
      </w:r>
    </w:p>
    <w:p w14:paraId="7767BBF1">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 **语言工具** | 无 | 过渡词工具箱、经历公式、观点升级器 |</w:t>
      </w:r>
    </w:p>
    <w:p w14:paraId="664A39D1">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 **核心理念** | 告诉学生"写什么" | 帮助学生"学会怎么想、怎么说" |</w:t>
      </w:r>
    </w:p>
    <w:p w14:paraId="3A852513">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 **迁移价值** | 仅适用于本题 | 所有观点类写作均可复用 |</w:t>
      </w:r>
    </w:p>
    <w:p w14:paraId="5527A3B4">
      <w:pPr>
        <w:rPr>
          <w:rFonts w:hint="default" w:eastAsia="宋体"/>
          <w:b w:val="0"/>
          <w:bCs w:val="0"/>
          <w:color w:val="000000" w:themeColor="text1"/>
          <w:lang w:val="en-US" w:eastAsia="zh-CN"/>
          <w14:textFill>
            <w14:solidFill>
              <w14:schemeClr w14:val="tx1"/>
            </w14:solidFill>
          </w14:textFill>
        </w:rPr>
      </w:pPr>
    </w:p>
    <w:p w14:paraId="4EDC80A4">
      <w:pPr>
        <w:rPr>
          <w:rFonts w:hint="default" w:eastAsia="宋体"/>
          <w:b w:val="0"/>
          <w:bCs w:val="0"/>
          <w:color w:val="000000" w:themeColor="text1"/>
          <w:lang w:val="en-US" w:eastAsia="zh-CN"/>
          <w14:textFill>
            <w14:solidFill>
              <w14:schemeClr w14:val="tx1"/>
            </w14:solidFill>
          </w14:textFill>
        </w:rPr>
      </w:pPr>
      <w:r>
        <w:rPr>
          <w:rFonts w:hint="default" w:eastAsia="宋体"/>
          <w:b w:val="0"/>
          <w:bCs w:val="0"/>
          <w:color w:val="000000" w:themeColor="text1"/>
          <w:lang w:val="en-US" w:eastAsia="zh-CN"/>
          <w14:textFill>
            <w14:solidFill>
              <w14:schemeClr w14:val="tx1"/>
            </w14:solidFill>
          </w14:textFill>
        </w:rPr>
        <w:t>**最终目标：** 学生完成这道题后，不只是写出了一篇80-100词的发言稿，而是掌握了一套可以用于任何观点类写作的**思维框架**和**语言工具**。这才是真正意义上的"授人以渔"。</w:t>
      </w:r>
    </w:p>
    <w:p w14:paraId="2F2DA581">
      <w:pPr>
        <w:rPr>
          <w:rFonts w:hint="eastAsia"/>
          <w:b w:val="0"/>
          <w:bCs w:val="0"/>
          <w:color w:val="000000" w:themeColor="text1"/>
          <w14:textFill>
            <w14:solidFill>
              <w14:schemeClr w14:val="tx1"/>
            </w14:solidFill>
          </w14:textFill>
        </w:rPr>
      </w:pPr>
    </w:p>
    <w:p w14:paraId="566F57B3">
      <w:pPr>
        <w:rPr>
          <w:rFonts w:hint="default" w:eastAsia="宋体"/>
          <w:b w:val="0"/>
          <w:bCs w:val="0"/>
          <w:color w:val="000000" w:themeColor="text1"/>
          <w:lang w:val="en-US" w:eastAsia="zh-CN"/>
          <w14:textFill>
            <w14:solidFill>
              <w14:schemeClr w14:val="tx1"/>
            </w14:solidFill>
          </w14:textFill>
        </w:rPr>
      </w:pPr>
      <w:r>
        <w:rPr>
          <w:rFonts w:hint="eastAsia" w:eastAsia="宋体"/>
          <w:b w:val="0"/>
          <w:bCs w:val="0"/>
          <w:color w:val="000000" w:themeColor="text1"/>
          <w:lang w:val="en-US" w:eastAsia="zh-CN"/>
          <w14:textFill>
            <w14:solidFill>
              <w14:schemeClr w14:val="tx1"/>
            </w14:solidFill>
          </w14:textFill>
        </w:rPr>
        <w:t>改进版2</w:t>
      </w:r>
    </w:p>
    <w:p w14:paraId="2467C27D">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**优化前的常规回答**</w:t>
      </w:r>
    </w:p>
    <w:p w14:paraId="27D6F296">
      <w:pPr>
        <w:rPr>
          <w:rFonts w:hint="eastAsia"/>
          <w:b w:val="0"/>
          <w:bCs w:val="0"/>
          <w:color w:val="000000" w:themeColor="text1"/>
          <w14:textFill>
            <w14:solidFill>
              <w14:schemeClr w14:val="tx1"/>
            </w14:solidFill>
          </w14:textFill>
        </w:rPr>
      </w:pPr>
    </w:p>
    <w:p w14:paraId="57182326">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我们先按照题目要求，完成一个“标准答案”，以便后续比较。</w:t>
      </w:r>
    </w:p>
    <w:p w14:paraId="009D69AE">
      <w:pPr>
        <w:rPr>
          <w:rFonts w:hint="eastAsia"/>
          <w:b w:val="0"/>
          <w:bCs w:val="0"/>
          <w:color w:val="000000" w:themeColor="text1"/>
          <w14:textFill>
            <w14:solidFill>
              <w14:schemeClr w14:val="tx1"/>
            </w14:solidFill>
          </w14:textFill>
        </w:rPr>
      </w:pPr>
    </w:p>
    <w:p w14:paraId="0605518F">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**【问1：要点拆解】**</w:t>
      </w:r>
    </w:p>
    <w:p w14:paraId="41442844">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**点1（观点）：** 赞成中学生自己管理零花钱。</w:t>
      </w:r>
    </w:p>
    <w:p w14:paraId="69F28617">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**点2（理由1+经历）：** 能学会理财和预算。</w:t>
      </w:r>
    </w:p>
    <w:p w14:paraId="473B4C6E">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**点3（理由2+经历）：** 能培养责任感。</w:t>
      </w:r>
    </w:p>
    <w:p w14:paraId="1A6D498B">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**点4（建议）：** 建议家长进行初步的指导。</w:t>
      </w:r>
    </w:p>
    <w:p w14:paraId="5A091B1C">
      <w:pPr>
        <w:rPr>
          <w:rFonts w:hint="eastAsia"/>
          <w:b w:val="0"/>
          <w:bCs w:val="0"/>
          <w:color w:val="000000" w:themeColor="text1"/>
          <w14:textFill>
            <w14:solidFill>
              <w14:schemeClr w14:val="tx1"/>
            </w14:solidFill>
          </w14:textFill>
        </w:rPr>
      </w:pPr>
    </w:p>
    <w:p w14:paraId="1FFCBCCA">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**【问2：内容匹配】**</w:t>
      </w:r>
    </w:p>
    <w:p w14:paraId="199032FC">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**点1 具体观点：** 我坚信，让中学生自己管理零花钱是培养我们独立和理财能力的重要一步。</w:t>
      </w:r>
    </w:p>
    <w:p w14:paraId="76487F9E">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**点2 理由1 + 经历：** 首先，这能让我们学会做预算。比如**上个月**，我看中了一本很贵的科幻小说，我通过连续三周减少买零食的开支，最终成功买到了它。</w:t>
      </w:r>
    </w:p>
    <w:p w14:paraId="598F9039">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**点3 理由2 + 经历：** 其次，这能培养我们的责任感。**去年夏天**，我不小心弄丢了钱包，里面有一周的零花钱。那一周我不得不放弃所有非必要的开销，这让我深刻理解了保管好自己财物的责任。</w:t>
      </w:r>
    </w:p>
    <w:p w14:paraId="112A5897">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**点4 具体建议：** 我建议，在开始时，父母可以每周花10分钟和我们一起制定一个简单的开支计划。</w:t>
      </w:r>
    </w:p>
    <w:p w14:paraId="26BED74E">
      <w:pPr>
        <w:rPr>
          <w:rFonts w:hint="eastAsia"/>
          <w:b w:val="0"/>
          <w:bCs w:val="0"/>
          <w:color w:val="000000" w:themeColor="text1"/>
          <w14:textFill>
            <w14:solidFill>
              <w14:schemeClr w14:val="tx1"/>
            </w14:solidFill>
          </w14:textFill>
        </w:rPr>
      </w:pPr>
    </w:p>
    <w:p w14:paraId="2A3050A4">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**【问3：可控性筛大纲】**</w:t>
      </w:r>
    </w:p>
    <w:p w14:paraId="7C3BAE9A">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**可能有困难的内容：** “培养责任感”(cultivate a sense of responsibility), “做预算”(make a budget), “非必要的开销”(non-essential expenses)。</w:t>
      </w:r>
    </w:p>
    <w:p w14:paraId="223DBBD1">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**替换方案：**</w:t>
      </w:r>
    </w:p>
    <w:p w14:paraId="4F2DDC66">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xml:space="preserve">    *   “培养责任感” -&gt; *It teaches us to be responsible.*</w:t>
      </w:r>
    </w:p>
    <w:p w14:paraId="16979793">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xml:space="preserve">    *   “做预算” -&gt; *It helps us plan how to use our money.*</w:t>
      </w:r>
    </w:p>
    <w:p w14:paraId="5FF2E12D">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xml:space="preserve">    *   “非必要的开销” -&gt; *the money for things I don't really need.*</w:t>
      </w:r>
    </w:p>
    <w:p w14:paraId="0AEED5B1">
      <w:pPr>
        <w:rPr>
          <w:rFonts w:hint="eastAsia"/>
          <w:b w:val="0"/>
          <w:bCs w:val="0"/>
          <w:color w:val="000000" w:themeColor="text1"/>
          <w14:textFill>
            <w14:solidFill>
              <w14:schemeClr w14:val="tx1"/>
            </w14:solidFill>
          </w14:textFill>
        </w:rPr>
      </w:pPr>
    </w:p>
    <w:p w14:paraId="2110E4EC">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w:t>
      </w:r>
    </w:p>
    <w:p w14:paraId="4D1C1AB9">
      <w:pPr>
        <w:rPr>
          <w:rFonts w:hint="eastAsia"/>
          <w:b w:val="0"/>
          <w:bCs w:val="0"/>
          <w:color w:val="000000" w:themeColor="text1"/>
          <w14:textFill>
            <w14:solidFill>
              <w14:schemeClr w14:val="tx1"/>
            </w14:solidFill>
          </w14:textFill>
        </w:rPr>
      </w:pPr>
    </w:p>
    <w:p w14:paraId="7EBEA83F">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**第一流的优化建议：从“完成任务”到“构建论证”**</w:t>
      </w:r>
    </w:p>
    <w:p w14:paraId="69E4AF68">
      <w:pPr>
        <w:rPr>
          <w:rFonts w:hint="eastAsia"/>
          <w:b w:val="0"/>
          <w:bCs w:val="0"/>
          <w:color w:val="000000" w:themeColor="text1"/>
          <w14:textFill>
            <w14:solidFill>
              <w14:schemeClr w14:val="tx1"/>
            </w14:solidFill>
          </w14:textFill>
        </w:rPr>
      </w:pPr>
    </w:p>
    <w:p w14:paraId="122979A5">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我们将把这三步重构成一个更有逻辑、更赋能的流程：**“立论-举证-拆弹”三部曲**。</w:t>
      </w:r>
    </w:p>
    <w:p w14:paraId="6673E2CB">
      <w:pPr>
        <w:rPr>
          <w:rFonts w:hint="eastAsia"/>
          <w:b w:val="0"/>
          <w:bCs w:val="0"/>
          <w:color w:val="000000" w:themeColor="text1"/>
          <w14:textFill>
            <w14:solidFill>
              <w14:schemeClr w14:val="tx1"/>
            </w14:solidFill>
          </w14:textFill>
        </w:rPr>
      </w:pPr>
    </w:p>
    <w:p w14:paraId="159E4ED5">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**第一步：升级【问1/问2】，合并为“立论与举证：亮出你的观点和王牌证据”**</w:t>
      </w:r>
    </w:p>
    <w:p w14:paraId="7C8B3F86">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**导航问题1：你的核心论点 (Your Core Argument)**</w:t>
      </w:r>
    </w:p>
    <w:p w14:paraId="15B2BCC3">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xml:space="preserve">    *   别只说“我同意”。用一整句话响亮地喊出你的主张！试试这个句型：*“I firmly believe that managing our own pocket money is a crucial step towards becoming more _______ and _______.”* (我坚信，管理我们自己的零花钱是成为更______和______的关键一步。)</w:t>
      </w:r>
    </w:p>
    <w:p w14:paraId="401CAAAE">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xml:space="preserve">    *   **【专家视角】：** 这个填空句型给了学生一个高级的起点，让他们立刻开始思考自己支持这个观点的两个核心关键词（如：independent, responsible），直接为后续的理由铺路。</w:t>
      </w:r>
    </w:p>
    <w:p w14:paraId="75FE7F43">
      <w:pPr>
        <w:rPr>
          <w:rFonts w:hint="eastAsia"/>
          <w:b w:val="0"/>
          <w:bCs w:val="0"/>
          <w:color w:val="000000" w:themeColor="text1"/>
          <w14:textFill>
            <w14:solidFill>
              <w14:schemeClr w14:val="tx1"/>
            </w14:solidFill>
          </w14:textFill>
        </w:rPr>
      </w:pPr>
    </w:p>
    <w:p w14:paraId="71B40DA7">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**导航问题2：你的第一个王牌证据（故事一）**</w:t>
      </w:r>
    </w:p>
    <w:p w14:paraId="07D3EBFA">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xml:space="preserve">    *   **锁定收益点：** 你从管理零花钱中学到的第一个好东西是什么？（比如：学会了“计划”/“储蓄”）</w:t>
      </w:r>
    </w:p>
    <w:p w14:paraId="2A264968">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xml:space="preserve">    *   **闪回故事：** 回忆一个具体的时间点（**上个月？考试前？**）。当时你想买什么？你为了这个目标，具体“做”了什么动作？结果如何？这个故事如何证明你的“收益点”？</w:t>
      </w:r>
    </w:p>
    <w:p w14:paraId="0C9E5B87">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xml:space="preserve">    *   **【专家视角】：** 这个“闪回故事”的引导，把枯燥的“写经历”变成了有趣的“讲故事”。它在心理上更轻松，并且自然而然地引出了细节，完美契合了“反空话”的目标。</w:t>
      </w:r>
    </w:p>
    <w:p w14:paraId="7823270A">
      <w:pPr>
        <w:rPr>
          <w:rFonts w:hint="eastAsia"/>
          <w:b w:val="0"/>
          <w:bCs w:val="0"/>
          <w:color w:val="000000" w:themeColor="text1"/>
          <w14:textFill>
            <w14:solidFill>
              <w14:schemeClr w14:val="tx1"/>
            </w14:solidFill>
          </w14:textFill>
        </w:rPr>
      </w:pPr>
    </w:p>
    <w:p w14:paraId="3FE34F61">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**导航问题3：你的第二个王牌证据（故事二）**</w:t>
      </w:r>
    </w:p>
    <w:p w14:paraId="36A6AB72">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xml:space="preserve">    *   **锁定另一个收益点：** 再想一个好处，或者一个你通过“犯错”学到的教训。（比如：学会了“负责”/“取舍”）</w:t>
      </w:r>
    </w:p>
    <w:p w14:paraId="5CCE9EC9">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xml:space="preserve">    *   **闪回故事：** 再次回忆一个具体的时间点（**去年？生日时？**）。当时发生了什么意外？你“不得不”做什么？你从中领悟到了什么道理？</w:t>
      </w:r>
    </w:p>
    <w:p w14:paraId="2EA8BF52">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xml:space="preserve">    *   **【专家视角】：** 引入“犯错”的选项，对学生来说是巨大的心理释放。他们会发现，原来“负面”经历更是有力的论据，这让写作素材的范围扩大了一倍，也让文章更真实、更有深度。</w:t>
      </w:r>
    </w:p>
    <w:p w14:paraId="2F77479F">
      <w:pPr>
        <w:rPr>
          <w:rFonts w:hint="eastAsia"/>
          <w:b w:val="0"/>
          <w:bCs w:val="0"/>
          <w:color w:val="000000" w:themeColor="text1"/>
          <w14:textFill>
            <w14:solidFill>
              <w14:schemeClr w14:val="tx1"/>
            </w14:solidFill>
          </w14:textFill>
        </w:rPr>
      </w:pPr>
    </w:p>
    <w:p w14:paraId="172B79C8">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**第二步：彻底重塑【问3】，从“可控性筛查”到“拆弹专家：预判与反驳”**</w:t>
      </w:r>
    </w:p>
    <w:p w14:paraId="6DDD2127">
      <w:pPr>
        <w:rPr>
          <w:rFonts w:hint="eastAsia"/>
          <w:b w:val="0"/>
          <w:bCs w:val="0"/>
          <w:color w:val="000000" w:themeColor="text1"/>
          <w14:textFill>
            <w14:solidFill>
              <w14:schemeClr w14:val="tx1"/>
            </w14:solidFill>
          </w14:textFill>
        </w:rPr>
      </w:pPr>
    </w:p>
    <w:p w14:paraId="2F2E8CD3">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这是本次优化的核心。我们不再“回避困难”，而是主动迎向“挑战”，培养学生更高阶的思维能力——**批判性思维和换位思考**。</w:t>
      </w:r>
    </w:p>
    <w:p w14:paraId="0E9B1DAF">
      <w:pPr>
        <w:rPr>
          <w:rFonts w:hint="eastAsia"/>
          <w:b w:val="0"/>
          <w:bCs w:val="0"/>
          <w:color w:val="000000" w:themeColor="text1"/>
          <w14:textFill>
            <w14:solidFill>
              <w14:schemeClr w14:val="tx1"/>
            </w14:solidFill>
          </w14:textFill>
        </w:rPr>
      </w:pPr>
    </w:p>
    <w:p w14:paraId="30955A90">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**新引导语：** “最强的辩手，不仅会阐述自己的观点，更会提前预判对手的攻击，并巧妙化解。现在，让我们扮演‘拆弹专家’，为你最后的建议部分铺路。”</w:t>
      </w:r>
    </w:p>
    <w:p w14:paraId="2AE50609">
      <w:pPr>
        <w:rPr>
          <w:rFonts w:hint="eastAsia"/>
          <w:b w:val="0"/>
          <w:bCs w:val="0"/>
          <w:color w:val="000000" w:themeColor="text1"/>
          <w14:textFill>
            <w14:solidFill>
              <w14:schemeClr w14:val="tx1"/>
            </w14:solidFill>
          </w14:textFill>
        </w:rPr>
      </w:pPr>
    </w:p>
    <w:p w14:paraId="11232B0F">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**导航问题1：预判对手 (Anticipate the Opposition)**</w:t>
      </w:r>
    </w:p>
    <w:p w14:paraId="40974715">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xml:space="preserve">    *   想象一下，如果有人反对你的观点，他们最担心的会是什么？（提示：他们会担心我们……？）</w:t>
      </w:r>
    </w:p>
    <w:p w14:paraId="46DF97B0">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xml:space="preserve">        *   a) 乱花钱 (spend money recklessly)</w:t>
      </w:r>
    </w:p>
    <w:p w14:paraId="0349175E">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xml:space="preserve">        *   b) 买一些不健康的东西 (buy unhealthy things)</w:t>
      </w:r>
    </w:p>
    <w:p w14:paraId="1BA00E73">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xml:space="preserve">        *   c) 互相攀比 (compete with each other)</w:t>
      </w:r>
    </w:p>
    <w:p w14:paraId="2A94E861">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xml:space="preserve">    *   **【专家视角】：** 这个问题引导学生进行**换位思考**。这不仅是高级的辩论技巧，更是培养共情能力和全面看问题视角的重要一环。在心理上，这让学生从一个“被考察者”变成了一个高瞻远瞩的“策略家”。</w:t>
      </w:r>
    </w:p>
    <w:p w14:paraId="0DC0E8BE">
      <w:pPr>
        <w:rPr>
          <w:rFonts w:hint="eastAsia"/>
          <w:b w:val="0"/>
          <w:bCs w:val="0"/>
          <w:color w:val="000000" w:themeColor="text1"/>
          <w14:textFill>
            <w14:solidFill>
              <w14:schemeClr w14:val="tx1"/>
            </w14:solidFill>
          </w14:textFill>
        </w:rPr>
      </w:pPr>
    </w:p>
    <w:p w14:paraId="2BF2C418">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**导航问题2：化解危机 (Defuse the Bomb)**</w:t>
      </w:r>
    </w:p>
    <w:p w14:paraId="3E2CADE6">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xml:space="preserve">    *   你的“具体建议”要如何精准地回应和解决你刚刚预判到的那个“担忧”？</w:t>
      </w:r>
    </w:p>
    <w:p w14:paraId="4151DA1A">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xml:space="preserve">    *   **例如：** 如果你预判到对方担心“乱花钱”，你的建议是不是可以这样设计？</w:t>
      </w:r>
    </w:p>
    <w:p w14:paraId="27711931">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xml:space="preserve">        *   *口号式建议 (不好):* We should spend money wisely.</w:t>
      </w:r>
    </w:p>
    <w:p w14:paraId="0C16B05E">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xml:space="preserve">        *   *拆弹式建议 (极好):* To solve this potential problem, I suggest that our parents could act as our "financial coaches" at the beginning. For example, they could help us make a simple weekly budget.</w:t>
      </w:r>
    </w:p>
    <w:p w14:paraId="3B95D0B8">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 xml:space="preserve">    *   **【专家视角】：** 这一步建立了**“问题-解决方案”**的直接联系。它让“提建议”这个环节不再是文章末尾一个孤立的任务，而是整个论证链条中至关重要、彰显智慧的一环。学生的建议因此变得有的放矢，文章的逻辑性和说服力瞬间提升。</w:t>
      </w:r>
    </w:p>
    <w:p w14:paraId="2CEEBF10">
      <w:pPr>
        <w:rPr>
          <w:rFonts w:hint="eastAsia"/>
          <w:b w:val="0"/>
          <w:bCs w:val="0"/>
          <w:color w:val="000000" w:themeColor="text1"/>
          <w14:textFill>
            <w14:solidFill>
              <w14:schemeClr w14:val="tx1"/>
            </w14:solidFill>
          </w14:textFill>
        </w:rPr>
      </w:pPr>
    </w:p>
    <w:p w14:paraId="21814B8B">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通过这套“立论-举证-拆弹”三部曲，我们完成了以下关键升级：</w:t>
      </w:r>
    </w:p>
    <w:p w14:paraId="704F22AA">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1.  **从“填空”到“建构”：** 学生不再是完成一个个孤立的点，而是在主动构建一个有血有肉、有理有据的完整论证。</w:t>
      </w:r>
    </w:p>
    <w:p w14:paraId="0C1C49CD">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2.  **从“陈述”到“说服”：** 练习的目标从“写完”变成了“说服读者”，这激发了学生更强的表达欲和对语言精确性的追求。</w:t>
      </w:r>
    </w:p>
    <w:p w14:paraId="3B7C2E14">
      <w:pPr>
        <w:rPr>
          <w:rFonts w:hint="eastAsia"/>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3.  **从“回避”到“迎战”：** 将语言和思维的难点，转化为展现智慧和思辨能力的“高光时刻”，极大地提升了学生的自信心和成就感。</w:t>
      </w:r>
    </w:p>
    <w:p w14:paraId="1BCBF862">
      <w:pPr>
        <w:rPr>
          <w:rFonts w:hint="eastAsia"/>
          <w:b w:val="0"/>
          <w:bCs w:val="0"/>
          <w:color w:val="000000" w:themeColor="text1"/>
          <w14:textFill>
            <w14:solidFill>
              <w14:schemeClr w14:val="tx1"/>
            </w14:solidFill>
          </w14:textFill>
        </w:rPr>
      </w:pPr>
    </w:p>
    <w:p w14:paraId="6089B711">
      <w:pPr>
        <w:rPr>
          <w:rFonts w:hint="eastAsia"/>
          <w:b w:val="0"/>
          <w:bCs w:val="0"/>
          <w:color w:val="000000" w:themeColor="text1"/>
          <w14:textFill>
            <w14:solidFill>
              <w14:schemeClr w14:val="tx1"/>
            </w14:solidFill>
          </w14:textFill>
        </w:rPr>
      </w:pPr>
    </w:p>
    <w:p w14:paraId="7AA8ED71">
      <w:pPr>
        <w:rPr>
          <w:rFonts w:hint="eastAsia"/>
          <w:b w:val="0"/>
          <w:bCs w:val="0"/>
          <w:color w:val="000000" w:themeColor="text1"/>
          <w14:textFill>
            <w14:solidFill>
              <w14:schemeClr w14:val="tx1"/>
            </w14:solidFill>
          </w14:textFill>
        </w:rPr>
      </w:pPr>
    </w:p>
    <w:p w14:paraId="52830D30">
      <w:pPr>
        <w:rPr>
          <w:color w:val="B4B4B4"/>
        </w:rPr>
      </w:pPr>
    </w:p>
    <w:p w14:paraId="433C0290">
      <w:pPr>
        <w:rPr>
          <w:color w:val="B4B4B4"/>
        </w:rPr>
      </w:pPr>
    </w:p>
    <w:p w14:paraId="6E3B2650">
      <w:pPr>
        <w:pStyle w:val="4"/>
      </w:pPr>
      <w:r>
        <w:t>练习1-3：人际关系类</w:t>
      </w:r>
    </w:p>
    <w:p w14:paraId="049BF342">
      <w:r>
        <w:rPr>
          <w:b/>
          <w:i w:val="0"/>
        </w:rPr>
        <w:t>【题目】</w:t>
      </w:r>
    </w:p>
    <w:p w14:paraId="79C7501C">
      <w:r>
        <w:rPr>
          <w:b w:val="0"/>
          <w:i w:val="0"/>
        </w:rPr>
        <w:t>学校英语报正在开展"Someone I Want to Thank"主题征文。请用英语写一篇80-100词的短文。</w:t>
      </w:r>
      <w:r>
        <w:rPr>
          <w:b w:val="0"/>
          <w:i w:val="0"/>
        </w:rPr>
        <w:br w:type="textWrapping"/>
      </w:r>
      <w:r>
        <w:rPr>
          <w:b w:val="0"/>
          <w:i w:val="0"/>
        </w:rPr>
        <w:t>要点：</w:t>
      </w:r>
      <w:r>
        <w:rPr>
          <w:b w:val="0"/>
          <w:i w:val="0"/>
        </w:rPr>
        <w:br w:type="textWrapping"/>
      </w:r>
      <w:r>
        <w:rPr>
          <w:b w:val="0"/>
          <w:i w:val="0"/>
        </w:rPr>
        <w:t>1. 你想感谢谁</w:t>
      </w:r>
      <w:r>
        <w:rPr>
          <w:b w:val="0"/>
          <w:i w:val="0"/>
        </w:rPr>
        <w:br w:type="textWrapping"/>
      </w:r>
      <w:r>
        <w:rPr>
          <w:b w:val="0"/>
          <w:i w:val="0"/>
        </w:rPr>
        <w:t>2. 他/她为你做了一件什么事</w:t>
      </w:r>
      <w:r>
        <w:rPr>
          <w:b w:val="0"/>
          <w:i w:val="0"/>
        </w:rPr>
        <w:br w:type="textWrapping"/>
      </w:r>
      <w:r>
        <w:rPr>
          <w:b w:val="0"/>
          <w:i w:val="0"/>
        </w:rPr>
        <w:t>3. 这件事为什么让你感动</w:t>
      </w:r>
      <w:r>
        <w:rPr>
          <w:b w:val="0"/>
          <w:i w:val="0"/>
        </w:rPr>
        <w:br w:type="textWrapping"/>
      </w:r>
      <w:r>
        <w:rPr>
          <w:b w:val="0"/>
          <w:i w:val="0"/>
        </w:rPr>
        <w:t>4. 你想对他/她说的一句话</w:t>
      </w:r>
    </w:p>
    <w:p w14:paraId="0788F6FB">
      <w:r>
        <w:rPr>
          <w:b/>
          <w:i w:val="0"/>
        </w:rPr>
        <w:t>【问1：要点拆解】</w:t>
      </w:r>
    </w:p>
    <w:p w14:paraId="0D0B43B9">
      <w:pPr>
        <w:pStyle w:val="5"/>
      </w:pPr>
      <w:r>
        <w:t>要点拆解</w:t>
      </w:r>
    </w:p>
    <w:p w14:paraId="349728EE">
      <w:r>
        <w:rPr>
          <w:sz w:val="22"/>
        </w:rPr>
        <w:t>点1（感谢谁）：________________________________</w:t>
      </w:r>
      <w:r>
        <w:rPr>
          <w:sz w:val="22"/>
        </w:rPr>
        <w:br w:type="textWrapping"/>
      </w:r>
      <w:r>
        <w:rPr>
          <w:sz w:val="22"/>
        </w:rPr>
        <w:t>点2（什么事）：________________________________</w:t>
      </w:r>
      <w:r>
        <w:rPr>
          <w:sz w:val="22"/>
        </w:rPr>
        <w:br w:type="textWrapping"/>
      </w:r>
      <w:r>
        <w:rPr>
          <w:sz w:val="22"/>
        </w:rPr>
        <w:t>点3（为什么感动）：________________________________</w:t>
      </w:r>
      <w:r>
        <w:rPr>
          <w:sz w:val="22"/>
        </w:rPr>
        <w:br w:type="textWrapping"/>
      </w:r>
      <w:r>
        <w:rPr>
          <w:sz w:val="22"/>
        </w:rPr>
        <w:t>点4（想说的话）：________________________________</w:t>
      </w:r>
    </w:p>
    <w:p w14:paraId="0F994891">
      <w:r>
        <w:rPr>
          <w:color w:val="B4B4B4"/>
        </w:rPr>
        <w:t>________________________________________________________________________________</w:t>
      </w:r>
    </w:p>
    <w:p w14:paraId="0321181F">
      <w:r>
        <w:rPr>
          <w:b/>
          <w:i w:val="0"/>
        </w:rPr>
        <w:t>【问2：内容匹配】注意：点2必须是"一件具体的事"，不能写"他/她一直对我很好"：</w:t>
      </w:r>
    </w:p>
    <w:p w14:paraId="0E709109">
      <w:pPr>
        <w:pStyle w:val="5"/>
      </w:pPr>
      <w:r>
        <w:t>内容匹配</w:t>
      </w:r>
    </w:p>
    <w:p w14:paraId="18DD4FFC">
      <w:r>
        <w:rPr>
          <w:sz w:val="22"/>
        </w:rPr>
        <w:t>点1 具体的人 + 你和他的关系：________________________________</w:t>
      </w:r>
      <w:r>
        <w:rPr>
          <w:sz w:val="22"/>
        </w:rPr>
        <w:br w:type="textWrapping"/>
      </w:r>
      <w:r>
        <w:rPr>
          <w:sz w:val="22"/>
        </w:rPr>
        <w:t>点2 具体事件（含时间+他/她做了什么具体动作）：________________________________</w:t>
      </w:r>
      <w:r>
        <w:rPr>
          <w:sz w:val="22"/>
        </w:rPr>
        <w:br w:type="textWrapping"/>
      </w:r>
      <w:r>
        <w:rPr>
          <w:sz w:val="22"/>
        </w:rPr>
        <w:t>点3 为什么感动（要有画面，不能只说"因为很温暖"）：________________________________</w:t>
      </w:r>
      <w:r>
        <w:rPr>
          <w:sz w:val="22"/>
        </w:rPr>
        <w:br w:type="textWrapping"/>
      </w:r>
      <w:r>
        <w:rPr>
          <w:sz w:val="22"/>
        </w:rPr>
        <w:t>点4 想说的话（用"被引用的句子"形式写）：________________________________</w:t>
      </w:r>
    </w:p>
    <w:p w14:paraId="5346D43A">
      <w:r>
        <w:rPr>
          <w:color w:val="B4B4B4"/>
        </w:rPr>
        <w:t>________________________________________________________________________________</w:t>
      </w:r>
    </w:p>
    <w:p w14:paraId="75E310E6">
      <w:pPr>
        <w:pStyle w:val="4"/>
      </w:pPr>
    </w:p>
    <w:p w14:paraId="6E8C7D1B">
      <w:pPr>
        <w:rPr>
          <w:rFonts w:hint="eastAsia" w:eastAsia="宋体"/>
          <w:lang w:val="en-US" w:eastAsia="zh-CN"/>
        </w:rPr>
      </w:pPr>
      <w:r>
        <w:rPr>
          <w:rFonts w:hint="eastAsia" w:eastAsia="宋体"/>
          <w:lang w:val="en-US" w:eastAsia="zh-CN"/>
        </w:rPr>
        <w:t>改进版1</w:t>
      </w:r>
    </w:p>
    <w:p w14:paraId="5DEBEB3C">
      <w:pPr>
        <w:rPr>
          <w:rFonts w:hint="eastAsia" w:eastAsia="宋体"/>
          <w:lang w:val="en-US" w:eastAsia="zh-CN"/>
        </w:rPr>
      </w:pPr>
    </w:p>
    <w:p w14:paraId="26673D0A">
      <w:pPr>
        <w:rPr>
          <w:rFonts w:hint="eastAsia" w:eastAsia="宋体"/>
          <w:lang w:val="en-US" w:eastAsia="zh-CN"/>
        </w:rPr>
      </w:pPr>
      <w:r>
        <w:rPr>
          <w:rFonts w:hint="eastAsia" w:eastAsia="宋体"/>
          <w:lang w:val="en-US" w:eastAsia="zh-CN"/>
        </w:rPr>
        <w:t>与前两道题相比，练习1-3有一个根本性的不同：</w:t>
      </w:r>
    </w:p>
    <w:p w14:paraId="7FE0A08F">
      <w:pPr>
        <w:rPr>
          <w:rFonts w:hint="eastAsia" w:eastAsia="宋体"/>
          <w:lang w:val="en-US" w:eastAsia="zh-CN"/>
        </w:rPr>
      </w:pPr>
      <w:r>
        <w:rPr>
          <w:rFonts w:hint="eastAsia" w:eastAsia="宋体"/>
          <w:lang w:val="en-US" w:eastAsia="zh-CN"/>
        </w:rPr>
        <w:t>**它要求学生触碰真实的情感记忆。**</w:t>
      </w:r>
    </w:p>
    <w:p w14:paraId="49F26D45">
      <w:pPr>
        <w:rPr>
          <w:rFonts w:hint="eastAsia" w:eastAsia="宋体"/>
          <w:lang w:val="en-US" w:eastAsia="zh-CN"/>
        </w:rPr>
      </w:pPr>
      <w:r>
        <w:rPr>
          <w:rFonts w:hint="eastAsia" w:eastAsia="宋体"/>
          <w:lang w:val="en-US" w:eastAsia="zh-CN"/>
        </w:rPr>
        <w:t>这意味着障碍不只是语言层面的，更是心理层面的。</w:t>
      </w:r>
    </w:p>
    <w:p w14:paraId="18D67259">
      <w:pPr>
        <w:rPr>
          <w:rFonts w:hint="eastAsia" w:eastAsia="宋体"/>
          <w:lang w:val="en-US" w:eastAsia="zh-CN"/>
        </w:rPr>
      </w:pPr>
      <w:r>
        <w:rPr>
          <w:rFonts w:hint="eastAsia" w:eastAsia="宋体"/>
          <w:lang w:val="en-US" w:eastAsia="zh-CN"/>
        </w:rPr>
        <w:t>```</w:t>
      </w:r>
    </w:p>
    <w:p w14:paraId="74C80B95">
      <w:pPr>
        <w:rPr>
          <w:rFonts w:hint="eastAsia" w:eastAsia="宋体"/>
          <w:lang w:val="en-US" w:eastAsia="zh-CN"/>
        </w:rPr>
      </w:pPr>
      <w:r>
        <w:rPr>
          <w:rFonts w:hint="eastAsia" w:eastAsia="宋体"/>
          <w:lang w:val="en-US" w:eastAsia="zh-CN"/>
        </w:rPr>
        <w:t>练习1-1 的核心障碍：语言描述能力</w:t>
      </w:r>
    </w:p>
    <w:p w14:paraId="03EE64E5">
      <w:pPr>
        <w:rPr>
          <w:rFonts w:hint="eastAsia" w:eastAsia="宋体"/>
          <w:lang w:val="en-US" w:eastAsia="zh-CN"/>
        </w:rPr>
      </w:pPr>
      <w:r>
        <w:rPr>
          <w:rFonts w:hint="eastAsia" w:eastAsia="宋体"/>
          <w:lang w:val="en-US" w:eastAsia="zh-CN"/>
        </w:rPr>
        <w:t xml:space="preserve">练习1-2 的核心障碍：逻辑论证能力  </w:t>
      </w:r>
    </w:p>
    <w:p w14:paraId="30A29E48">
      <w:pPr>
        <w:rPr>
          <w:rFonts w:hint="eastAsia" w:eastAsia="宋体"/>
          <w:lang w:val="en-US" w:eastAsia="zh-CN"/>
        </w:rPr>
      </w:pPr>
      <w:r>
        <w:rPr>
          <w:rFonts w:hint="eastAsia" w:eastAsia="宋体"/>
          <w:lang w:val="en-US" w:eastAsia="zh-CN"/>
        </w:rPr>
        <w:t>练习1-3 的核心障碍：情感挖掘能力 + 情感转化能力</w:t>
      </w:r>
    </w:p>
    <w:p w14:paraId="3A121D5F">
      <w:pPr>
        <w:rPr>
          <w:rFonts w:hint="eastAsia" w:eastAsia="宋体"/>
          <w:lang w:val="en-US" w:eastAsia="zh-CN"/>
        </w:rPr>
      </w:pPr>
      <w:r>
        <w:rPr>
          <w:rFonts w:hint="eastAsia" w:eastAsia="宋体"/>
          <w:lang w:val="en-US" w:eastAsia="zh-CN"/>
        </w:rPr>
        <w:t>```</w:t>
      </w:r>
    </w:p>
    <w:p w14:paraId="7A753A73">
      <w:pPr>
        <w:rPr>
          <w:rFonts w:hint="eastAsia" w:eastAsia="宋体"/>
          <w:lang w:val="en-US" w:eastAsia="zh-CN"/>
        </w:rPr>
      </w:pPr>
      <w:r>
        <w:rPr>
          <w:rFonts w:hint="eastAsia" w:eastAsia="宋体"/>
          <w:lang w:val="en-US" w:eastAsia="zh-CN"/>
        </w:rPr>
        <w:t>一个典型初中生面对这道题时，真实的内心挣扎是：</w:t>
      </w:r>
    </w:p>
    <w:p w14:paraId="592F3087">
      <w:pPr>
        <w:rPr>
          <w:rFonts w:hint="eastAsia" w:eastAsia="宋体"/>
          <w:lang w:val="en-US" w:eastAsia="zh-CN"/>
        </w:rPr>
      </w:pPr>
      <w:r>
        <w:rPr>
          <w:rFonts w:hint="eastAsia" w:eastAsia="宋体"/>
          <w:lang w:val="en-US" w:eastAsia="zh-CN"/>
        </w:rPr>
        <w:t>&gt; *"我想感谢妈妈……但我要写什么？她每天都对我很好……我想不出一件'特别'的事……就算想出来了，那种感觉用中文都说不清楚，更别说英文了……"*</w:t>
      </w:r>
    </w:p>
    <w:p w14:paraId="7B2D6DEE">
      <w:pPr>
        <w:rPr>
          <w:rFonts w:hint="eastAsia" w:eastAsia="宋体"/>
          <w:lang w:val="en-US" w:eastAsia="zh-CN"/>
        </w:rPr>
      </w:pPr>
    </w:p>
    <w:p w14:paraId="77BABF16">
      <w:pPr>
        <w:rPr>
          <w:rFonts w:hint="eastAsia" w:eastAsia="宋体"/>
          <w:lang w:val="en-US" w:eastAsia="zh-CN"/>
        </w:rPr>
      </w:pPr>
      <w:r>
        <w:rPr>
          <w:rFonts w:hint="eastAsia" w:eastAsia="宋体"/>
          <w:lang w:val="en-US" w:eastAsia="zh-CN"/>
        </w:rPr>
        <w:t>**这道题最大的陷阱：** 越是真实、深刻的情感，越难以被语言捕捉。学生要么写出空洞的套话（"她总是帮助我，我很感动"），要么因为找不到合适的词而产生强烈的挫败感。</w:t>
      </w:r>
    </w:p>
    <w:p w14:paraId="43225F12">
      <w:pPr>
        <w:rPr>
          <w:rFonts w:hint="eastAsia" w:eastAsia="宋体"/>
          <w:lang w:val="en-US" w:eastAsia="zh-CN"/>
        </w:rPr>
      </w:pPr>
    </w:p>
    <w:p w14:paraId="7EBAEFA5">
      <w:pPr>
        <w:rPr>
          <w:rFonts w:hint="eastAsia" w:eastAsia="宋体"/>
          <w:lang w:val="en-US" w:eastAsia="zh-CN"/>
        </w:rPr>
      </w:pPr>
      <w:r>
        <w:rPr>
          <w:rFonts w:hint="eastAsia" w:eastAsia="宋体"/>
          <w:lang w:val="en-US" w:eastAsia="zh-CN"/>
        </w:rPr>
        <w:t>## 【问1：要点拆解】优化方案</w:t>
      </w:r>
    </w:p>
    <w:p w14:paraId="5E97D7F0">
      <w:pPr>
        <w:rPr>
          <w:rFonts w:hint="eastAsia" w:eastAsia="宋体"/>
          <w:lang w:val="en-US" w:eastAsia="zh-CN"/>
        </w:rPr>
      </w:pPr>
      <w:r>
        <w:rPr>
          <w:rFonts w:hint="eastAsia" w:eastAsia="宋体"/>
          <w:lang w:val="en-US" w:eastAsia="zh-CN"/>
        </w:rPr>
        <w:t>对于观点类写作（练习1-2），学生可以"编造"一个立场。但对于感恩类写作，"选错了人"或"想不起具体的事"会导致整篇文章无法推进。</w:t>
      </w:r>
    </w:p>
    <w:p w14:paraId="036B8066">
      <w:pPr>
        <w:rPr>
          <w:rFonts w:hint="eastAsia" w:eastAsia="宋体"/>
          <w:lang w:val="en-US" w:eastAsia="zh-CN"/>
        </w:rPr>
      </w:pPr>
    </w:p>
    <w:p w14:paraId="75FD53EE">
      <w:pPr>
        <w:rPr>
          <w:rFonts w:hint="eastAsia" w:eastAsia="宋体"/>
          <w:lang w:val="en-US" w:eastAsia="zh-CN"/>
        </w:rPr>
      </w:pPr>
      <w:r>
        <w:rPr>
          <w:rFonts w:hint="eastAsia" w:eastAsia="宋体"/>
          <w:lang w:val="en-US" w:eastAsia="zh-CN"/>
        </w:rPr>
        <w:t>**选材**，才是这道题真正的第一步。</w:t>
      </w:r>
    </w:p>
    <w:p w14:paraId="253F1487">
      <w:pPr>
        <w:rPr>
          <w:rFonts w:hint="eastAsia" w:eastAsia="宋体"/>
          <w:lang w:val="en-US" w:eastAsia="zh-CN"/>
        </w:rPr>
      </w:pPr>
    </w:p>
    <w:p w14:paraId="0C6CF539">
      <w:pPr>
        <w:rPr>
          <w:rFonts w:hint="eastAsia" w:eastAsia="宋体"/>
          <w:lang w:val="en-US" w:eastAsia="zh-CN"/>
        </w:rPr>
      </w:pPr>
      <w:r>
        <w:rPr>
          <w:rFonts w:hint="eastAsia" w:eastAsia="宋体"/>
          <w:lang w:val="en-US" w:eastAsia="zh-CN"/>
        </w:rPr>
        <w:t>**第一流的设计：记忆解锁器 (Memory Unlocker)**</w:t>
      </w:r>
    </w:p>
    <w:p w14:paraId="41FF6995">
      <w:pPr>
        <w:rPr>
          <w:rFonts w:hint="eastAsia" w:eastAsia="宋体"/>
          <w:lang w:val="en-US" w:eastAsia="zh-CN"/>
        </w:rPr>
      </w:pPr>
    </w:p>
    <w:p w14:paraId="6B6E3649">
      <w:pPr>
        <w:rPr>
          <w:rFonts w:hint="eastAsia" w:eastAsia="宋体"/>
          <w:lang w:val="en-US" w:eastAsia="zh-CN"/>
        </w:rPr>
      </w:pPr>
      <w:r>
        <w:rPr>
          <w:rFonts w:hint="eastAsia" w:eastAsia="宋体"/>
          <w:lang w:val="en-US" w:eastAsia="zh-CN"/>
        </w:rPr>
        <w:t>**设计理念：** 在要求学生"拆解要点"之前，先帮助他们完成最难的一步——**从记忆中找到真实的、可以写的素材。**</w:t>
      </w:r>
    </w:p>
    <w:p w14:paraId="456A1575">
      <w:pPr>
        <w:rPr>
          <w:rFonts w:hint="eastAsia" w:eastAsia="宋体"/>
          <w:lang w:val="en-US" w:eastAsia="zh-CN"/>
        </w:rPr>
      </w:pPr>
    </w:p>
    <w:p w14:paraId="0991A7F4">
      <w:pPr>
        <w:rPr>
          <w:rFonts w:hint="eastAsia" w:eastAsia="宋体"/>
          <w:lang w:val="en-US" w:eastAsia="zh-CN"/>
        </w:rPr>
      </w:pPr>
    </w:p>
    <w:p w14:paraId="50BD34EF">
      <w:pPr>
        <w:rPr>
          <w:rFonts w:hint="eastAsia" w:eastAsia="宋体"/>
          <w:lang w:val="en-US" w:eastAsia="zh-CN"/>
        </w:rPr>
      </w:pPr>
      <w:r>
        <w:rPr>
          <w:rFonts w:hint="eastAsia" w:eastAsia="宋体"/>
          <w:lang w:val="en-US" w:eastAsia="zh-CN"/>
        </w:rPr>
        <w:t>**第零步：记忆热身 (Warm-Up)**</w:t>
      </w:r>
    </w:p>
    <w:p w14:paraId="23E061B9">
      <w:pPr>
        <w:rPr>
          <w:rFonts w:hint="eastAsia" w:eastAsia="宋体"/>
          <w:lang w:val="en-US" w:eastAsia="zh-CN"/>
        </w:rPr>
      </w:pPr>
    </w:p>
    <w:p w14:paraId="37F4E59B">
      <w:pPr>
        <w:rPr>
          <w:rFonts w:hint="eastAsia" w:eastAsia="宋体"/>
          <w:lang w:val="en-US" w:eastAsia="zh-CN"/>
        </w:rPr>
      </w:pPr>
      <w:r>
        <w:rPr>
          <w:rFonts w:hint="eastAsia" w:eastAsia="宋体"/>
          <w:lang w:val="en-US" w:eastAsia="zh-CN"/>
        </w:rPr>
        <w:t>在拆解任何要点之前，先做这个练习：</w:t>
      </w:r>
    </w:p>
    <w:p w14:paraId="04494E0C">
      <w:pPr>
        <w:rPr>
          <w:rFonts w:hint="eastAsia" w:eastAsia="宋体"/>
          <w:lang w:val="en-US" w:eastAsia="zh-CN"/>
        </w:rPr>
      </w:pPr>
    </w:p>
    <w:p w14:paraId="69BCC5BE">
      <w:pPr>
        <w:rPr>
          <w:rFonts w:hint="eastAsia" w:eastAsia="宋体"/>
          <w:lang w:val="en-US" w:eastAsia="zh-CN"/>
        </w:rPr>
      </w:pPr>
      <w:r>
        <w:rPr>
          <w:rFonts w:hint="eastAsia" w:eastAsia="宋体"/>
          <w:lang w:val="en-US" w:eastAsia="zh-CN"/>
        </w:rPr>
        <w:t>&gt; 闭上眼睛，想三秒钟，然后快速回答（用中文就好，不用想太多）：</w:t>
      </w:r>
    </w:p>
    <w:p w14:paraId="354DAB36">
      <w:pPr>
        <w:rPr>
          <w:rFonts w:hint="eastAsia" w:eastAsia="宋体"/>
          <w:lang w:val="en-US" w:eastAsia="zh-CN"/>
        </w:rPr>
      </w:pPr>
      <w:r>
        <w:rPr>
          <w:rFonts w:hint="eastAsia" w:eastAsia="宋体"/>
          <w:lang w:val="en-US" w:eastAsia="zh-CN"/>
        </w:rPr>
        <w:t>&gt;</w:t>
      </w:r>
    </w:p>
    <w:p w14:paraId="552260ED">
      <w:pPr>
        <w:rPr>
          <w:rFonts w:hint="eastAsia" w:eastAsia="宋体"/>
          <w:lang w:val="en-US" w:eastAsia="zh-CN"/>
        </w:rPr>
      </w:pPr>
      <w:r>
        <w:rPr>
          <w:rFonts w:hint="eastAsia" w:eastAsia="宋体"/>
          <w:lang w:val="en-US" w:eastAsia="zh-CN"/>
        </w:rPr>
        <w:t>&gt; **最近一次有人让你心里"暖了一下"是什么时候？**</w:t>
      </w:r>
    </w:p>
    <w:p w14:paraId="635C71E6">
      <w:pPr>
        <w:rPr>
          <w:rFonts w:hint="eastAsia" w:eastAsia="宋体"/>
          <w:lang w:val="en-US" w:eastAsia="zh-CN"/>
        </w:rPr>
      </w:pPr>
      <w:r>
        <w:rPr>
          <w:rFonts w:hint="eastAsia" w:eastAsia="宋体"/>
          <w:lang w:val="en-US" w:eastAsia="zh-CN"/>
        </w:rPr>
        <w:t>&gt;</w:t>
      </w:r>
    </w:p>
    <w:p w14:paraId="50106FEC">
      <w:pPr>
        <w:rPr>
          <w:rFonts w:hint="eastAsia" w:eastAsia="宋体"/>
          <w:lang w:val="en-US" w:eastAsia="zh-CN"/>
        </w:rPr>
      </w:pPr>
      <w:r>
        <w:rPr>
          <w:rFonts w:hint="eastAsia" w:eastAsia="宋体"/>
          <w:lang w:val="en-US" w:eastAsia="zh-CN"/>
        </w:rPr>
        <w:t>&gt; 不用是"大事"，可以是：</w:t>
      </w:r>
    </w:p>
    <w:p w14:paraId="538975FA">
      <w:pPr>
        <w:rPr>
          <w:rFonts w:hint="eastAsia" w:eastAsia="宋体"/>
          <w:lang w:val="en-US" w:eastAsia="zh-CN"/>
        </w:rPr>
      </w:pPr>
      <w:r>
        <w:rPr>
          <w:rFonts w:hint="eastAsia" w:eastAsia="宋体"/>
          <w:lang w:val="en-US" w:eastAsia="zh-CN"/>
        </w:rPr>
        <w:t>&gt; - 有人在你最累的时候递给你一杯水</w:t>
      </w:r>
    </w:p>
    <w:p w14:paraId="3AA1FDC9">
      <w:pPr>
        <w:rPr>
          <w:rFonts w:hint="eastAsia" w:eastAsia="宋体"/>
          <w:lang w:val="en-US" w:eastAsia="zh-CN"/>
        </w:rPr>
      </w:pPr>
      <w:r>
        <w:rPr>
          <w:rFonts w:hint="eastAsia" w:eastAsia="宋体"/>
          <w:lang w:val="en-US" w:eastAsia="zh-CN"/>
        </w:rPr>
        <w:t>&gt; - 有人记住了你随口说的一个小心愿</w:t>
      </w:r>
    </w:p>
    <w:p w14:paraId="4BF34680">
      <w:pPr>
        <w:rPr>
          <w:rFonts w:hint="eastAsia" w:eastAsia="宋体"/>
          <w:lang w:val="en-US" w:eastAsia="zh-CN"/>
        </w:rPr>
      </w:pPr>
      <w:r>
        <w:rPr>
          <w:rFonts w:hint="eastAsia" w:eastAsia="宋体"/>
          <w:lang w:val="en-US" w:eastAsia="zh-CN"/>
        </w:rPr>
        <w:t>&gt; - 有人在你被批评后悄悄发了一条消息</w:t>
      </w:r>
    </w:p>
    <w:p w14:paraId="5FD27AA3">
      <w:pPr>
        <w:rPr>
          <w:rFonts w:hint="eastAsia" w:eastAsia="宋体"/>
          <w:lang w:val="en-US" w:eastAsia="zh-CN"/>
        </w:rPr>
      </w:pPr>
      <w:r>
        <w:rPr>
          <w:rFonts w:hint="eastAsia" w:eastAsia="宋体"/>
          <w:lang w:val="en-US" w:eastAsia="zh-CN"/>
        </w:rPr>
        <w:t>&gt; - 有人在你不注意的时候默默做了某件事</w:t>
      </w:r>
    </w:p>
    <w:p w14:paraId="6FCAB634">
      <w:pPr>
        <w:rPr>
          <w:rFonts w:hint="eastAsia" w:eastAsia="宋体"/>
          <w:lang w:val="en-US" w:eastAsia="zh-CN"/>
        </w:rPr>
      </w:pPr>
      <w:r>
        <w:rPr>
          <w:rFonts w:hint="eastAsia" w:eastAsia="宋体"/>
          <w:lang w:val="en-US" w:eastAsia="zh-CN"/>
        </w:rPr>
        <w:t>&gt;</w:t>
      </w:r>
    </w:p>
    <w:p w14:paraId="2ACE7352">
      <w:pPr>
        <w:rPr>
          <w:rFonts w:hint="eastAsia" w:eastAsia="宋体"/>
          <w:lang w:val="en-US" w:eastAsia="zh-CN"/>
        </w:rPr>
      </w:pPr>
      <w:r>
        <w:rPr>
          <w:rFonts w:hint="eastAsia" w:eastAsia="宋体"/>
          <w:lang w:val="en-US" w:eastAsia="zh-CN"/>
        </w:rPr>
        <w:t>&gt; 把那个瞬间写在这里（中文）：____________________</w:t>
      </w:r>
    </w:p>
    <w:p w14:paraId="367418F7">
      <w:pPr>
        <w:rPr>
          <w:rFonts w:hint="eastAsia" w:eastAsia="宋体"/>
          <w:lang w:val="en-US" w:eastAsia="zh-CN"/>
        </w:rPr>
      </w:pPr>
      <w:r>
        <w:rPr>
          <w:rFonts w:hint="eastAsia" w:eastAsia="宋体"/>
          <w:lang w:val="en-US" w:eastAsia="zh-CN"/>
        </w:rPr>
        <w:t>&gt;</w:t>
      </w:r>
    </w:p>
    <w:p w14:paraId="5A44821A">
      <w:pPr>
        <w:rPr>
          <w:rFonts w:hint="eastAsia" w:eastAsia="宋体"/>
          <w:lang w:val="en-US" w:eastAsia="zh-CN"/>
        </w:rPr>
      </w:pPr>
      <w:r>
        <w:rPr>
          <w:rFonts w:hint="eastAsia" w:eastAsia="宋体"/>
          <w:lang w:val="en-US" w:eastAsia="zh-CN"/>
        </w:rPr>
        <w:t>&gt; *【设计意图】：降低"我想不出来"的心理门槛。"暖了一下"比"感动"更日常、更具体、更容易被初中生理解和感知。这是在做情感素材的挖掘，而不是直接逼迫学生产出"感人故事"。*</w:t>
      </w:r>
    </w:p>
    <w:p w14:paraId="01687678">
      <w:pPr>
        <w:rPr>
          <w:rFonts w:hint="eastAsia" w:eastAsia="宋体"/>
          <w:lang w:val="en-US" w:eastAsia="zh-CN"/>
        </w:rPr>
      </w:pPr>
    </w:p>
    <w:p w14:paraId="70CB5842">
      <w:pPr>
        <w:rPr>
          <w:rFonts w:hint="eastAsia" w:eastAsia="宋体"/>
          <w:lang w:val="en-US" w:eastAsia="zh-CN"/>
        </w:rPr>
      </w:pPr>
      <w:r>
        <w:rPr>
          <w:rFonts w:hint="eastAsia" w:eastAsia="宋体"/>
          <w:lang w:val="en-US" w:eastAsia="zh-CN"/>
        </w:rPr>
        <w:t>---</w:t>
      </w:r>
    </w:p>
    <w:p w14:paraId="18DC97BF">
      <w:pPr>
        <w:rPr>
          <w:rFonts w:hint="eastAsia" w:eastAsia="宋体"/>
          <w:lang w:val="en-US" w:eastAsia="zh-CN"/>
        </w:rPr>
      </w:pPr>
    </w:p>
    <w:p w14:paraId="46C62278">
      <w:pPr>
        <w:rPr>
          <w:rFonts w:hint="eastAsia" w:eastAsia="宋体"/>
          <w:lang w:val="en-US" w:eastAsia="zh-CN"/>
        </w:rPr>
      </w:pPr>
      <w:r>
        <w:rPr>
          <w:rFonts w:hint="eastAsia" w:eastAsia="宋体"/>
          <w:lang w:val="en-US" w:eastAsia="zh-CN"/>
        </w:rPr>
        <w:t>**第一步（升级版）：锁定对象 + 验证可写性**</w:t>
      </w:r>
    </w:p>
    <w:p w14:paraId="1B66CA93">
      <w:pPr>
        <w:rPr>
          <w:rFonts w:hint="eastAsia" w:eastAsia="宋体"/>
          <w:lang w:val="en-US" w:eastAsia="zh-CN"/>
        </w:rPr>
      </w:pPr>
    </w:p>
    <w:p w14:paraId="28776C8D">
      <w:pPr>
        <w:rPr>
          <w:rFonts w:hint="eastAsia" w:eastAsia="宋体"/>
          <w:lang w:val="en-US" w:eastAsia="zh-CN"/>
        </w:rPr>
      </w:pPr>
      <w:r>
        <w:rPr>
          <w:rFonts w:hint="eastAsia" w:eastAsia="宋体"/>
          <w:lang w:val="en-US" w:eastAsia="zh-CN"/>
        </w:rPr>
        <w:t>&gt; **问题A（锁定对象）：** 你刚才想到的那个瞬间，主角是谁？</w:t>
      </w:r>
    </w:p>
    <w:p w14:paraId="45A56B7B">
      <w:pPr>
        <w:rPr>
          <w:rFonts w:hint="eastAsia" w:eastAsia="宋体"/>
          <w:lang w:val="en-US" w:eastAsia="zh-CN"/>
        </w:rPr>
      </w:pPr>
      <w:r>
        <w:rPr>
          <w:rFonts w:hint="eastAsia" w:eastAsia="宋体"/>
          <w:lang w:val="en-US" w:eastAsia="zh-CN"/>
        </w:rPr>
        <w:t>&gt; ____________________</w:t>
      </w:r>
    </w:p>
    <w:p w14:paraId="13E4EF17">
      <w:pPr>
        <w:rPr>
          <w:rFonts w:hint="eastAsia" w:eastAsia="宋体"/>
          <w:lang w:val="en-US" w:eastAsia="zh-CN"/>
        </w:rPr>
      </w:pPr>
      <w:r>
        <w:rPr>
          <w:rFonts w:hint="eastAsia" w:eastAsia="宋体"/>
          <w:lang w:val="en-US" w:eastAsia="zh-CN"/>
        </w:rPr>
        <w:t>&gt;</w:t>
      </w:r>
    </w:p>
    <w:p w14:paraId="760513E0">
      <w:pPr>
        <w:rPr>
          <w:rFonts w:hint="eastAsia" w:eastAsia="宋体"/>
          <w:lang w:val="en-US" w:eastAsia="zh-CN"/>
        </w:rPr>
      </w:pPr>
      <w:r>
        <w:rPr>
          <w:rFonts w:hint="eastAsia" w:eastAsia="宋体"/>
          <w:lang w:val="en-US" w:eastAsia="zh-CN"/>
        </w:rPr>
        <w:t>&gt; **问题B（验证可写性）：** 对这个人，你能回答以下三个问题吗？</w:t>
      </w:r>
    </w:p>
    <w:p w14:paraId="30DE45C7">
      <w:pPr>
        <w:rPr>
          <w:rFonts w:hint="eastAsia" w:eastAsia="宋体"/>
          <w:lang w:val="en-US" w:eastAsia="zh-CN"/>
        </w:rPr>
      </w:pPr>
      <w:r>
        <w:rPr>
          <w:rFonts w:hint="eastAsia" w:eastAsia="宋体"/>
          <w:lang w:val="en-US" w:eastAsia="zh-CN"/>
        </w:rPr>
        <w:t>&gt;</w:t>
      </w:r>
    </w:p>
    <w:p w14:paraId="3D8D307E">
      <w:pPr>
        <w:rPr>
          <w:rFonts w:hint="eastAsia" w:eastAsia="宋体"/>
          <w:lang w:val="en-US" w:eastAsia="zh-CN"/>
        </w:rPr>
      </w:pPr>
      <w:r>
        <w:rPr>
          <w:rFonts w:hint="eastAsia" w:eastAsia="宋体"/>
          <w:lang w:val="en-US" w:eastAsia="zh-CN"/>
        </w:rPr>
        <w:t>&gt; | 验证问题 | 你的回答 | 可写？ |</w:t>
      </w:r>
    </w:p>
    <w:p w14:paraId="5234E8F3">
      <w:pPr>
        <w:rPr>
          <w:rFonts w:hint="eastAsia" w:eastAsia="宋体"/>
          <w:lang w:val="en-US" w:eastAsia="zh-CN"/>
        </w:rPr>
      </w:pPr>
      <w:r>
        <w:rPr>
          <w:rFonts w:hint="eastAsia" w:eastAsia="宋体"/>
          <w:lang w:val="en-US" w:eastAsia="zh-CN"/>
        </w:rPr>
        <w:t>&gt; |----------|----------|--------|</w:t>
      </w:r>
    </w:p>
    <w:p w14:paraId="667390F9">
      <w:pPr>
        <w:rPr>
          <w:rFonts w:hint="eastAsia" w:eastAsia="宋体"/>
          <w:lang w:val="en-US" w:eastAsia="zh-CN"/>
        </w:rPr>
      </w:pPr>
      <w:r>
        <w:rPr>
          <w:rFonts w:hint="eastAsia" w:eastAsia="宋体"/>
          <w:lang w:val="en-US" w:eastAsia="zh-CN"/>
        </w:rPr>
        <w:t>&gt; | 你们是什么关系？ | | ⬜ 能说清楚 |</w:t>
      </w:r>
    </w:p>
    <w:p w14:paraId="032A7699">
      <w:pPr>
        <w:rPr>
          <w:rFonts w:hint="eastAsia" w:eastAsia="宋体"/>
          <w:lang w:val="en-US" w:eastAsia="zh-CN"/>
        </w:rPr>
      </w:pPr>
      <w:r>
        <w:rPr>
          <w:rFonts w:hint="eastAsia" w:eastAsia="宋体"/>
          <w:lang w:val="en-US" w:eastAsia="zh-CN"/>
        </w:rPr>
        <w:t>&gt; | 他/她做了一个什么具体的**动作**？（不是态度，是动作）| | ⬜ 能描述 |</w:t>
      </w:r>
    </w:p>
    <w:p w14:paraId="7B6DD235">
      <w:pPr>
        <w:rPr>
          <w:rFonts w:hint="eastAsia" w:eastAsia="宋体"/>
          <w:lang w:val="en-US" w:eastAsia="zh-CN"/>
        </w:rPr>
      </w:pPr>
      <w:r>
        <w:rPr>
          <w:rFonts w:hint="eastAsia" w:eastAsia="宋体"/>
          <w:lang w:val="en-US" w:eastAsia="zh-CN"/>
        </w:rPr>
        <w:t>&gt; | 你当时的身体反应是什么？（心跳加速？眼眶发热？）| | ⬜ 有感觉 |</w:t>
      </w:r>
    </w:p>
    <w:p w14:paraId="7E0B222C">
      <w:pPr>
        <w:rPr>
          <w:rFonts w:hint="eastAsia" w:eastAsia="宋体"/>
          <w:lang w:val="en-US" w:eastAsia="zh-CN"/>
        </w:rPr>
      </w:pPr>
      <w:r>
        <w:rPr>
          <w:rFonts w:hint="eastAsia" w:eastAsia="宋体"/>
          <w:lang w:val="en-US" w:eastAsia="zh-CN"/>
        </w:rPr>
        <w:t>&gt;</w:t>
      </w:r>
    </w:p>
    <w:p w14:paraId="69B81B3B">
      <w:pPr>
        <w:rPr>
          <w:rFonts w:hint="eastAsia" w:eastAsia="宋体"/>
          <w:lang w:val="en-US" w:eastAsia="zh-CN"/>
        </w:rPr>
      </w:pPr>
      <w:r>
        <w:rPr>
          <w:rFonts w:hint="eastAsia" w:eastAsia="宋体"/>
          <w:lang w:val="en-US" w:eastAsia="zh-CN"/>
        </w:rPr>
        <w:t>&gt; 如果三个都能回答，✅ 这个人可以写！</w:t>
      </w:r>
    </w:p>
    <w:p w14:paraId="2DF27061">
      <w:pPr>
        <w:rPr>
          <w:rFonts w:hint="eastAsia" w:eastAsia="宋体"/>
          <w:lang w:val="en-US" w:eastAsia="zh-CN"/>
        </w:rPr>
      </w:pPr>
      <w:r>
        <w:rPr>
          <w:rFonts w:hint="eastAsia" w:eastAsia="宋体"/>
          <w:lang w:val="en-US" w:eastAsia="zh-CN"/>
        </w:rPr>
        <w:t>&gt; 如果有一个答不上来，⚠️ 试着换一个人，或者换一件事。</w:t>
      </w:r>
    </w:p>
    <w:p w14:paraId="1A2A16B6">
      <w:pPr>
        <w:rPr>
          <w:rFonts w:hint="eastAsia" w:eastAsia="宋体"/>
          <w:lang w:val="en-US" w:eastAsia="zh-CN"/>
        </w:rPr>
      </w:pPr>
      <w:r>
        <w:rPr>
          <w:rFonts w:hint="eastAsia" w:eastAsia="宋体"/>
          <w:lang w:val="en-US" w:eastAsia="zh-CN"/>
        </w:rPr>
        <w:t>&gt;</w:t>
      </w:r>
    </w:p>
    <w:p w14:paraId="29E6313F">
      <w:pPr>
        <w:rPr>
          <w:rFonts w:hint="eastAsia" w:eastAsia="宋体"/>
          <w:lang w:val="en-US" w:eastAsia="zh-CN"/>
        </w:rPr>
      </w:pPr>
      <w:r>
        <w:rPr>
          <w:rFonts w:hint="eastAsia" w:eastAsia="宋体"/>
          <w:lang w:val="en-US" w:eastAsia="zh-CN"/>
        </w:rPr>
        <w:t>&gt; *【设计意图】："具体动作"和"身体反应"是两个关键的可写性指标。有具体动作，点2才能写；有身体反应，点3才能写。在开始写作之前做这个验证，能避免学生写到一半"卡住"的挫败感。*</w:t>
      </w:r>
    </w:p>
    <w:p w14:paraId="5577A9A8">
      <w:pPr>
        <w:rPr>
          <w:rFonts w:hint="eastAsia" w:eastAsia="宋体"/>
          <w:lang w:val="en-US" w:eastAsia="zh-CN"/>
        </w:rPr>
      </w:pPr>
    </w:p>
    <w:p w14:paraId="4D2C6105">
      <w:pPr>
        <w:rPr>
          <w:rFonts w:hint="eastAsia" w:eastAsia="宋体"/>
          <w:lang w:val="en-US" w:eastAsia="zh-CN"/>
        </w:rPr>
      </w:pPr>
      <w:r>
        <w:rPr>
          <w:rFonts w:hint="eastAsia" w:eastAsia="宋体"/>
          <w:lang w:val="en-US" w:eastAsia="zh-CN"/>
        </w:rPr>
        <w:t>---</w:t>
      </w:r>
    </w:p>
    <w:p w14:paraId="001AE44C">
      <w:pPr>
        <w:rPr>
          <w:rFonts w:hint="eastAsia" w:eastAsia="宋体"/>
          <w:lang w:val="en-US" w:eastAsia="zh-CN"/>
        </w:rPr>
      </w:pPr>
    </w:p>
    <w:p w14:paraId="370EF8D8">
      <w:pPr>
        <w:rPr>
          <w:rFonts w:hint="eastAsia" w:eastAsia="宋体"/>
          <w:lang w:val="en-US" w:eastAsia="zh-CN"/>
        </w:rPr>
      </w:pPr>
      <w:r>
        <w:rPr>
          <w:rFonts w:hint="eastAsia" w:eastAsia="宋体"/>
          <w:lang w:val="en-US" w:eastAsia="zh-CN"/>
        </w:rPr>
        <w:t>**第二步（升级版）：要点拆解 + 功能说明**</w:t>
      </w:r>
    </w:p>
    <w:p w14:paraId="2BFEAF69">
      <w:pPr>
        <w:rPr>
          <w:rFonts w:hint="eastAsia" w:eastAsia="宋体"/>
          <w:lang w:val="en-US" w:eastAsia="zh-CN"/>
        </w:rPr>
      </w:pPr>
    </w:p>
    <w:p w14:paraId="72D830BD">
      <w:pPr>
        <w:rPr>
          <w:rFonts w:hint="eastAsia" w:eastAsia="宋体"/>
          <w:lang w:val="en-US" w:eastAsia="zh-CN"/>
        </w:rPr>
      </w:pPr>
      <w:r>
        <w:rPr>
          <w:rFonts w:hint="eastAsia" w:eastAsia="宋体"/>
          <w:lang w:val="en-US" w:eastAsia="zh-CN"/>
        </w:rPr>
        <w:t>通过了验证之后，才进入要点拆解。但拆解的方式必须带着**功能说明**，告诉学生每一点在文章里的作用：</w:t>
      </w:r>
    </w:p>
    <w:p w14:paraId="53A1BD14">
      <w:pPr>
        <w:rPr>
          <w:rFonts w:hint="eastAsia" w:eastAsia="宋体"/>
          <w:lang w:val="en-US" w:eastAsia="zh-CN"/>
        </w:rPr>
      </w:pPr>
    </w:p>
    <w:p w14:paraId="2D1879B9">
      <w:pPr>
        <w:rPr>
          <w:rFonts w:hint="eastAsia" w:eastAsia="宋体"/>
          <w:lang w:val="en-US" w:eastAsia="zh-CN"/>
        </w:rPr>
      </w:pPr>
      <w:r>
        <w:rPr>
          <w:rFonts w:hint="eastAsia" w:eastAsia="宋体"/>
          <w:lang w:val="en-US" w:eastAsia="zh-CN"/>
        </w:rPr>
        <w:t>&gt; | 写作要点 | 它在文章里的作用 | 对应的写作挑战 |</w:t>
      </w:r>
    </w:p>
    <w:p w14:paraId="7AC9545F">
      <w:pPr>
        <w:rPr>
          <w:rFonts w:hint="eastAsia" w:eastAsia="宋体"/>
          <w:lang w:val="en-US" w:eastAsia="zh-CN"/>
        </w:rPr>
      </w:pPr>
      <w:r>
        <w:rPr>
          <w:rFonts w:hint="eastAsia" w:eastAsia="宋体"/>
          <w:lang w:val="en-US" w:eastAsia="zh-CN"/>
        </w:rPr>
        <w:t>&gt; |----------|------------------|----------------|</w:t>
      </w:r>
    </w:p>
    <w:p w14:paraId="7C8A30F4">
      <w:pPr>
        <w:rPr>
          <w:rFonts w:hint="eastAsia" w:eastAsia="宋体"/>
          <w:lang w:val="en-US" w:eastAsia="zh-CN"/>
        </w:rPr>
      </w:pPr>
      <w:r>
        <w:rPr>
          <w:rFonts w:hint="eastAsia" w:eastAsia="宋体"/>
          <w:lang w:val="en-US" w:eastAsia="zh-CN"/>
        </w:rPr>
        <w:t>&gt; | 点1：感谢谁 | **建立关系**：让读者知道你们之间的情感背景 | 不只是说名字，要说关系的温度 |</w:t>
      </w:r>
    </w:p>
    <w:p w14:paraId="473D5314">
      <w:pPr>
        <w:rPr>
          <w:rFonts w:hint="eastAsia" w:eastAsia="宋体"/>
          <w:lang w:val="en-US" w:eastAsia="zh-CN"/>
        </w:rPr>
      </w:pPr>
      <w:r>
        <w:rPr>
          <w:rFonts w:hint="eastAsia" w:eastAsia="宋体"/>
          <w:lang w:val="en-US" w:eastAsia="zh-CN"/>
        </w:rPr>
        <w:t>&gt; | 点2：做了什么事 | **定格画面**：让读者像看电影一样看见这件事 | 必须是动作，不是评价 |</w:t>
      </w:r>
    </w:p>
    <w:p w14:paraId="3E5E9CBE">
      <w:pPr>
        <w:rPr>
          <w:rFonts w:hint="eastAsia" w:eastAsia="宋体"/>
          <w:lang w:val="en-US" w:eastAsia="zh-CN"/>
        </w:rPr>
      </w:pPr>
      <w:r>
        <w:rPr>
          <w:rFonts w:hint="eastAsia" w:eastAsia="宋体"/>
          <w:lang w:val="en-US" w:eastAsia="zh-CN"/>
        </w:rPr>
        <w:t>&gt; | 点3：为什么感动 | **解释内心**：让读者理解这件事为什么对你重要 | 必须有逻辑，不只是说"感动" |</w:t>
      </w:r>
    </w:p>
    <w:p w14:paraId="1CBEB2D8">
      <w:pPr>
        <w:rPr>
          <w:rFonts w:hint="eastAsia" w:eastAsia="宋体"/>
          <w:lang w:val="en-US" w:eastAsia="zh-CN"/>
        </w:rPr>
      </w:pPr>
      <w:r>
        <w:rPr>
          <w:rFonts w:hint="eastAsia" w:eastAsia="宋体"/>
          <w:lang w:val="en-US" w:eastAsia="zh-CN"/>
        </w:rPr>
        <w:t>&gt; | 点4：想说的话 | **情感升华**：给全文一个有温度的结尾 | 必须是真实的、只对这个人说的话 |</w:t>
      </w:r>
    </w:p>
    <w:p w14:paraId="3077A8A2">
      <w:pPr>
        <w:rPr>
          <w:rFonts w:hint="eastAsia" w:eastAsia="宋体"/>
          <w:lang w:val="en-US" w:eastAsia="zh-CN"/>
        </w:rPr>
      </w:pPr>
      <w:r>
        <w:rPr>
          <w:rFonts w:hint="eastAsia" w:eastAsia="宋体"/>
          <w:lang w:val="en-US" w:eastAsia="zh-CN"/>
        </w:rPr>
        <w:t>&gt;</w:t>
      </w:r>
    </w:p>
    <w:p w14:paraId="64F1BDD1">
      <w:pPr>
        <w:rPr>
          <w:rFonts w:hint="eastAsia" w:eastAsia="宋体"/>
          <w:lang w:val="en-US" w:eastAsia="zh-CN"/>
        </w:rPr>
      </w:pPr>
      <w:r>
        <w:rPr>
          <w:rFonts w:hint="eastAsia" w:eastAsia="宋体"/>
          <w:lang w:val="en-US" w:eastAsia="zh-CN"/>
        </w:rPr>
        <w:t>&gt; *【设计意图】：告诉学生每一点"为什么要写"，比告诉他们"写什么"更重要。这建立了对文章整体结构的理解，而不是把四个要点当成四个独立的填空格。*</w:t>
      </w:r>
    </w:p>
    <w:p w14:paraId="29E12C37">
      <w:pPr>
        <w:rPr>
          <w:rFonts w:hint="eastAsia" w:eastAsia="宋体"/>
          <w:lang w:val="en-US" w:eastAsia="zh-CN"/>
        </w:rPr>
      </w:pPr>
    </w:p>
    <w:p w14:paraId="52332E86">
      <w:pPr>
        <w:rPr>
          <w:rFonts w:hint="eastAsia" w:eastAsia="宋体"/>
          <w:lang w:val="en-US" w:eastAsia="zh-CN"/>
        </w:rPr>
      </w:pPr>
      <w:r>
        <w:rPr>
          <w:rFonts w:hint="eastAsia" w:eastAsia="宋体"/>
          <w:lang w:val="en-US" w:eastAsia="zh-CN"/>
        </w:rPr>
        <w:t>---</w:t>
      </w:r>
    </w:p>
    <w:p w14:paraId="05F2BB8D">
      <w:pPr>
        <w:rPr>
          <w:rFonts w:hint="eastAsia" w:eastAsia="宋体"/>
          <w:lang w:val="en-US" w:eastAsia="zh-CN"/>
        </w:rPr>
      </w:pPr>
    </w:p>
    <w:p w14:paraId="098AD337">
      <w:pPr>
        <w:rPr>
          <w:rFonts w:hint="eastAsia" w:eastAsia="宋体"/>
          <w:lang w:val="en-US" w:eastAsia="zh-CN"/>
        </w:rPr>
      </w:pPr>
      <w:r>
        <w:rPr>
          <w:rFonts w:hint="eastAsia" w:eastAsia="宋体"/>
          <w:lang w:val="en-US" w:eastAsia="zh-CN"/>
        </w:rPr>
        <w:t>## 【问2：内容匹配】优化方案</w:t>
      </w:r>
    </w:p>
    <w:p w14:paraId="7790839C">
      <w:pPr>
        <w:rPr>
          <w:rFonts w:hint="eastAsia" w:eastAsia="宋体"/>
          <w:lang w:val="en-US" w:eastAsia="zh-CN"/>
        </w:rPr>
      </w:pPr>
    </w:p>
    <w:p w14:paraId="506F373A">
      <w:pPr>
        <w:rPr>
          <w:rFonts w:hint="eastAsia" w:eastAsia="宋体"/>
          <w:lang w:val="en-US" w:eastAsia="zh-CN"/>
        </w:rPr>
      </w:pPr>
      <w:r>
        <w:rPr>
          <w:rFonts w:hint="eastAsia" w:eastAsia="宋体"/>
          <w:lang w:val="en-US" w:eastAsia="zh-CN"/>
        </w:rPr>
        <w:t>**原设计的评价：**</w:t>
      </w:r>
    </w:p>
    <w:p w14:paraId="28C76213">
      <w:pPr>
        <w:rPr>
          <w:rFonts w:hint="eastAsia" w:eastAsia="宋体"/>
          <w:lang w:val="en-US" w:eastAsia="zh-CN"/>
        </w:rPr>
      </w:pPr>
    </w:p>
    <w:p w14:paraId="42A54511">
      <w:pPr>
        <w:rPr>
          <w:rFonts w:hint="eastAsia" w:eastAsia="宋体"/>
          <w:lang w:val="en-US" w:eastAsia="zh-CN"/>
        </w:rPr>
      </w:pPr>
      <w:r>
        <w:rPr>
          <w:rFonts w:hint="eastAsia" w:eastAsia="宋体"/>
          <w:lang w:val="en-US" w:eastAsia="zh-CN"/>
        </w:rPr>
        <w:t>这是三道练习里问2设计得**最好**的一个，已经提出了几个真正有价值的限制：</w:t>
      </w:r>
    </w:p>
    <w:p w14:paraId="2ACD8A94">
      <w:pPr>
        <w:rPr>
          <w:rFonts w:hint="eastAsia" w:eastAsia="宋体"/>
          <w:lang w:val="en-US" w:eastAsia="zh-CN"/>
        </w:rPr>
      </w:pPr>
      <w:r>
        <w:rPr>
          <w:rFonts w:hint="eastAsia" w:eastAsia="宋体"/>
          <w:lang w:val="en-US" w:eastAsia="zh-CN"/>
        </w:rPr>
        <w:t>- ✅ "一件具体的事"</w:t>
      </w:r>
    </w:p>
    <w:p w14:paraId="7D82CA40">
      <w:pPr>
        <w:rPr>
          <w:rFonts w:hint="eastAsia" w:eastAsia="宋体"/>
          <w:lang w:val="en-US" w:eastAsia="zh-CN"/>
        </w:rPr>
      </w:pPr>
      <w:r>
        <w:rPr>
          <w:rFonts w:hint="eastAsia" w:eastAsia="宋体"/>
          <w:lang w:val="en-US" w:eastAsia="zh-CN"/>
        </w:rPr>
        <w:t>- ✅ "含时间+具体动作"</w:t>
      </w:r>
    </w:p>
    <w:p w14:paraId="3E2E9267">
      <w:pPr>
        <w:rPr>
          <w:rFonts w:hint="eastAsia" w:eastAsia="宋体"/>
          <w:lang w:val="en-US" w:eastAsia="zh-CN"/>
        </w:rPr>
      </w:pPr>
      <w:r>
        <w:rPr>
          <w:rFonts w:hint="eastAsia" w:eastAsia="宋体"/>
          <w:lang w:val="en-US" w:eastAsia="zh-CN"/>
        </w:rPr>
        <w:t>- ✅ "要有画面"</w:t>
      </w:r>
    </w:p>
    <w:p w14:paraId="5020C027">
      <w:pPr>
        <w:rPr>
          <w:rFonts w:hint="eastAsia" w:eastAsia="宋体"/>
          <w:lang w:val="en-US" w:eastAsia="zh-CN"/>
        </w:rPr>
      </w:pPr>
      <w:r>
        <w:rPr>
          <w:rFonts w:hint="eastAsia" w:eastAsia="宋体"/>
          <w:lang w:val="en-US" w:eastAsia="zh-CN"/>
        </w:rPr>
        <w:t>- ✅ "用被引用的句子形式"</w:t>
      </w:r>
    </w:p>
    <w:p w14:paraId="17E4D78D">
      <w:pPr>
        <w:rPr>
          <w:rFonts w:hint="eastAsia" w:eastAsia="宋体"/>
          <w:lang w:val="en-US" w:eastAsia="zh-CN"/>
        </w:rPr>
      </w:pPr>
    </w:p>
    <w:p w14:paraId="7E14BE61">
      <w:pPr>
        <w:rPr>
          <w:rFonts w:hint="eastAsia" w:eastAsia="宋体"/>
          <w:lang w:val="en-US" w:eastAsia="zh-CN"/>
        </w:rPr>
      </w:pPr>
      <w:r>
        <w:rPr>
          <w:rFonts w:hint="eastAsia" w:eastAsia="宋体"/>
          <w:lang w:val="en-US" w:eastAsia="zh-CN"/>
        </w:rPr>
        <w:t>**但仍有三个可以升级的地方：**</w:t>
      </w:r>
    </w:p>
    <w:p w14:paraId="3ED445BE">
      <w:pPr>
        <w:rPr>
          <w:rFonts w:hint="eastAsia" w:eastAsia="宋体"/>
          <w:lang w:val="en-US" w:eastAsia="zh-CN"/>
        </w:rPr>
      </w:pPr>
    </w:p>
    <w:p w14:paraId="5FC90B49">
      <w:pPr>
        <w:rPr>
          <w:rFonts w:hint="eastAsia" w:eastAsia="宋体"/>
          <w:lang w:val="en-US" w:eastAsia="zh-CN"/>
        </w:rPr>
      </w:pPr>
      <w:r>
        <w:rPr>
          <w:rFonts w:hint="eastAsia" w:eastAsia="宋体"/>
          <w:lang w:val="en-US" w:eastAsia="zh-CN"/>
        </w:rPr>
        <w:t>**缺陷1：** 说了"要有画面"，但没有教学生**怎么制造画面感**</w:t>
      </w:r>
    </w:p>
    <w:p w14:paraId="6EA216D8">
      <w:pPr>
        <w:rPr>
          <w:rFonts w:hint="eastAsia" w:eastAsia="宋体"/>
          <w:lang w:val="en-US" w:eastAsia="zh-CN"/>
        </w:rPr>
      </w:pPr>
    </w:p>
    <w:p w14:paraId="15190F60">
      <w:pPr>
        <w:rPr>
          <w:rFonts w:hint="eastAsia" w:eastAsia="宋体"/>
          <w:lang w:val="en-US" w:eastAsia="zh-CN"/>
        </w:rPr>
      </w:pPr>
      <w:r>
        <w:rPr>
          <w:rFonts w:hint="eastAsia" w:eastAsia="宋体"/>
          <w:lang w:val="en-US" w:eastAsia="zh-CN"/>
        </w:rPr>
        <w:t>**缺陷2：** 说了"用被引用的句子形式"，但没有解释这个形式是什么，也没有示范</w:t>
      </w:r>
    </w:p>
    <w:p w14:paraId="03B75563">
      <w:pPr>
        <w:rPr>
          <w:rFonts w:hint="eastAsia" w:eastAsia="宋体"/>
          <w:lang w:val="en-US" w:eastAsia="zh-CN"/>
        </w:rPr>
      </w:pPr>
    </w:p>
    <w:p w14:paraId="68C4FE7B">
      <w:pPr>
        <w:rPr>
          <w:rFonts w:hint="eastAsia" w:eastAsia="宋体"/>
          <w:lang w:val="en-US" w:eastAsia="zh-CN"/>
        </w:rPr>
      </w:pPr>
      <w:r>
        <w:rPr>
          <w:rFonts w:hint="eastAsia" w:eastAsia="宋体"/>
          <w:lang w:val="en-US" w:eastAsia="zh-CN"/>
        </w:rPr>
        <w:t>**缺陷3：** 点3"为什么感动"是这篇文章最难写的部分，现有设计几乎没有任何帮助</w:t>
      </w:r>
    </w:p>
    <w:p w14:paraId="011FD11B">
      <w:pPr>
        <w:rPr>
          <w:rFonts w:hint="eastAsia" w:eastAsia="宋体"/>
          <w:lang w:val="en-US" w:eastAsia="zh-CN"/>
        </w:rPr>
      </w:pPr>
    </w:p>
    <w:p w14:paraId="128235CC">
      <w:pPr>
        <w:rPr>
          <w:rFonts w:hint="eastAsia" w:eastAsia="宋体"/>
          <w:lang w:val="en-US" w:eastAsia="zh-CN"/>
        </w:rPr>
      </w:pPr>
      <w:r>
        <w:rPr>
          <w:rFonts w:hint="eastAsia" w:eastAsia="宋体"/>
          <w:lang w:val="en-US" w:eastAsia="zh-CN"/>
        </w:rPr>
        <w:t>---</w:t>
      </w:r>
    </w:p>
    <w:p w14:paraId="2A49ACB6">
      <w:pPr>
        <w:rPr>
          <w:rFonts w:hint="eastAsia" w:eastAsia="宋体"/>
          <w:lang w:val="en-US" w:eastAsia="zh-CN"/>
        </w:rPr>
      </w:pPr>
    </w:p>
    <w:p w14:paraId="37F441FF">
      <w:pPr>
        <w:rPr>
          <w:rFonts w:hint="eastAsia" w:eastAsia="宋体"/>
          <w:lang w:val="en-US" w:eastAsia="zh-CN"/>
        </w:rPr>
      </w:pPr>
      <w:r>
        <w:rPr>
          <w:rFonts w:hint="eastAsia" w:eastAsia="宋体"/>
          <w:lang w:val="en-US" w:eastAsia="zh-CN"/>
        </w:rPr>
        <w:t>**第一流的设计：情感显影液 (Emotion Developer)**</w:t>
      </w:r>
    </w:p>
    <w:p w14:paraId="4C389F4F">
      <w:pPr>
        <w:rPr>
          <w:rFonts w:hint="eastAsia" w:eastAsia="宋体"/>
          <w:lang w:val="en-US" w:eastAsia="zh-CN"/>
        </w:rPr>
      </w:pPr>
    </w:p>
    <w:p w14:paraId="1FAA44EA">
      <w:pPr>
        <w:rPr>
          <w:rFonts w:hint="eastAsia" w:eastAsia="宋体"/>
          <w:lang w:val="en-US" w:eastAsia="zh-CN"/>
        </w:rPr>
      </w:pPr>
      <w:r>
        <w:rPr>
          <w:rFonts w:hint="eastAsia" w:eastAsia="宋体"/>
          <w:lang w:val="en-US" w:eastAsia="zh-CN"/>
        </w:rPr>
        <w:t>**设计理念：** 就像照片需要显影液才能让隐藏的画面浮现，真实的情感也需要一套工具才能从模糊的感受变成清晰的文字。</w:t>
      </w:r>
    </w:p>
    <w:p w14:paraId="5DFF1EE2">
      <w:pPr>
        <w:rPr>
          <w:rFonts w:hint="eastAsia" w:eastAsia="宋体"/>
          <w:lang w:val="en-US" w:eastAsia="zh-CN"/>
        </w:rPr>
      </w:pPr>
    </w:p>
    <w:p w14:paraId="4157999A">
      <w:pPr>
        <w:rPr>
          <w:rFonts w:hint="eastAsia" w:eastAsia="宋体"/>
          <w:lang w:val="en-US" w:eastAsia="zh-CN"/>
        </w:rPr>
      </w:pPr>
      <w:r>
        <w:rPr>
          <w:rFonts w:hint="eastAsia" w:eastAsia="宋体"/>
          <w:lang w:val="en-US" w:eastAsia="zh-CN"/>
        </w:rPr>
        <w:t>---</w:t>
      </w:r>
    </w:p>
    <w:p w14:paraId="395B3952">
      <w:pPr>
        <w:rPr>
          <w:rFonts w:hint="eastAsia" w:eastAsia="宋体"/>
          <w:lang w:val="en-US" w:eastAsia="zh-CN"/>
        </w:rPr>
      </w:pPr>
    </w:p>
    <w:p w14:paraId="6EF6B798">
      <w:pPr>
        <w:rPr>
          <w:rFonts w:hint="eastAsia" w:eastAsia="宋体"/>
          <w:lang w:val="en-US" w:eastAsia="zh-CN"/>
        </w:rPr>
      </w:pPr>
      <w:r>
        <w:rPr>
          <w:rFonts w:hint="eastAsia" w:eastAsia="宋体"/>
          <w:lang w:val="en-US" w:eastAsia="zh-CN"/>
        </w:rPr>
        <w:t>**点1升级：建立关系的温度**</w:t>
      </w:r>
    </w:p>
    <w:p w14:paraId="3A7F4F13">
      <w:pPr>
        <w:rPr>
          <w:rFonts w:hint="eastAsia" w:eastAsia="宋体"/>
          <w:lang w:val="en-US" w:eastAsia="zh-CN"/>
        </w:rPr>
      </w:pPr>
    </w:p>
    <w:p w14:paraId="492839AC">
      <w:pPr>
        <w:rPr>
          <w:rFonts w:hint="eastAsia" w:eastAsia="宋体"/>
          <w:lang w:val="en-US" w:eastAsia="zh-CN"/>
        </w:rPr>
      </w:pPr>
      <w:r>
        <w:rPr>
          <w:rFonts w:hint="eastAsia" w:eastAsia="宋体"/>
          <w:lang w:val="en-US" w:eastAsia="zh-CN"/>
        </w:rPr>
        <w:t>&gt; **基础信息：** 他/她是谁？你们是什么关系？</w:t>
      </w:r>
    </w:p>
    <w:p w14:paraId="5FCA54BC">
      <w:pPr>
        <w:rPr>
          <w:rFonts w:hint="eastAsia" w:eastAsia="宋体"/>
          <w:lang w:val="en-US" w:eastAsia="zh-CN"/>
        </w:rPr>
      </w:pPr>
      <w:r>
        <w:rPr>
          <w:rFonts w:hint="eastAsia" w:eastAsia="宋体"/>
          <w:lang w:val="en-US" w:eastAsia="zh-CN"/>
        </w:rPr>
        <w:t>&gt; ____________________（例：我的班主任，教我语文已经两年了）</w:t>
      </w:r>
    </w:p>
    <w:p w14:paraId="494EC0FF">
      <w:pPr>
        <w:rPr>
          <w:rFonts w:hint="eastAsia" w:eastAsia="宋体"/>
          <w:lang w:val="en-US" w:eastAsia="zh-CN"/>
        </w:rPr>
      </w:pPr>
      <w:r>
        <w:rPr>
          <w:rFonts w:hint="eastAsia" w:eastAsia="宋体"/>
          <w:lang w:val="en-US" w:eastAsia="zh-CN"/>
        </w:rPr>
        <w:t>&gt;</w:t>
      </w:r>
    </w:p>
    <w:p w14:paraId="1BD80BF1">
      <w:pPr>
        <w:rPr>
          <w:rFonts w:hint="eastAsia" w:eastAsia="宋体"/>
          <w:lang w:val="en-US" w:eastAsia="zh-CN"/>
        </w:rPr>
      </w:pPr>
      <w:r>
        <w:rPr>
          <w:rFonts w:hint="eastAsia" w:eastAsia="宋体"/>
          <w:lang w:val="en-US" w:eastAsia="zh-CN"/>
        </w:rPr>
        <w:t>&gt; **温度加热：** 在所有同学/家人里，你和他/她的关系有什么特别之处？</w:t>
      </w:r>
    </w:p>
    <w:p w14:paraId="36FB7C27">
      <w:pPr>
        <w:rPr>
          <w:rFonts w:hint="eastAsia" w:eastAsia="宋体"/>
          <w:lang w:val="en-US" w:eastAsia="zh-CN"/>
        </w:rPr>
      </w:pPr>
      <w:r>
        <w:rPr>
          <w:rFonts w:hint="eastAsia" w:eastAsia="宋体"/>
          <w:lang w:val="en-US" w:eastAsia="zh-CN"/>
        </w:rPr>
        <w:t>&gt; ____________________（例：她是唯一一个知道我不喜欢当众发言的老师）</w:t>
      </w:r>
    </w:p>
    <w:p w14:paraId="169BBA76">
      <w:pPr>
        <w:rPr>
          <w:rFonts w:hint="eastAsia" w:eastAsia="宋体"/>
          <w:lang w:val="en-US" w:eastAsia="zh-CN"/>
        </w:rPr>
      </w:pPr>
      <w:r>
        <w:rPr>
          <w:rFonts w:hint="eastAsia" w:eastAsia="宋体"/>
          <w:lang w:val="en-US" w:eastAsia="zh-CN"/>
        </w:rPr>
        <w:t>&gt;</w:t>
      </w:r>
    </w:p>
    <w:p w14:paraId="3283CDF7">
      <w:pPr>
        <w:rPr>
          <w:rFonts w:hint="eastAsia" w:eastAsia="宋体"/>
          <w:lang w:val="en-US" w:eastAsia="zh-CN"/>
        </w:rPr>
      </w:pPr>
      <w:r>
        <w:rPr>
          <w:rFonts w:hint="eastAsia" w:eastAsia="宋体"/>
          <w:lang w:val="en-US" w:eastAsia="zh-CN"/>
        </w:rPr>
        <w:t>&gt; **一句话介绍公式：**</w:t>
      </w:r>
    </w:p>
    <w:p w14:paraId="63ACCA3B">
      <w:pPr>
        <w:rPr>
          <w:rFonts w:hint="eastAsia" w:eastAsia="宋体"/>
          <w:lang w:val="en-US" w:eastAsia="zh-CN"/>
        </w:rPr>
      </w:pPr>
      <w:r>
        <w:rPr>
          <w:rFonts w:hint="eastAsia" w:eastAsia="宋体"/>
          <w:lang w:val="en-US" w:eastAsia="zh-CN"/>
        </w:rPr>
        <w:t>&gt; *[姓名/称呼] is my [关系], and [一句话说明你们关系的特别之处].*</w:t>
      </w:r>
    </w:p>
    <w:p w14:paraId="7954ED11">
      <w:pPr>
        <w:rPr>
          <w:rFonts w:hint="eastAsia" w:eastAsia="宋体"/>
          <w:lang w:val="en-US" w:eastAsia="zh-CN"/>
        </w:rPr>
      </w:pPr>
      <w:r>
        <w:rPr>
          <w:rFonts w:hint="eastAsia" w:eastAsia="宋体"/>
          <w:lang w:val="en-US" w:eastAsia="zh-CN"/>
        </w:rPr>
        <w:t>&gt;</w:t>
      </w:r>
    </w:p>
    <w:p w14:paraId="37B49CE9">
      <w:pPr>
        <w:rPr>
          <w:rFonts w:hint="eastAsia" w:eastAsia="宋体"/>
          <w:lang w:val="en-US" w:eastAsia="zh-CN"/>
        </w:rPr>
      </w:pPr>
      <w:r>
        <w:rPr>
          <w:rFonts w:hint="eastAsia" w:eastAsia="宋体"/>
          <w:lang w:val="en-US" w:eastAsia="zh-CN"/>
        </w:rPr>
        <w:t>&gt; 示例：*Ms. Chen is my Chinese teacher, and she is the only person in school who truly understands how I feel.*</w:t>
      </w:r>
    </w:p>
    <w:p w14:paraId="0E91FD27">
      <w:pPr>
        <w:rPr>
          <w:rFonts w:hint="eastAsia" w:eastAsia="宋体"/>
          <w:lang w:val="en-US" w:eastAsia="zh-CN"/>
        </w:rPr>
      </w:pPr>
      <w:r>
        <w:rPr>
          <w:rFonts w:hint="eastAsia" w:eastAsia="宋体"/>
          <w:lang w:val="en-US" w:eastAsia="zh-CN"/>
        </w:rPr>
        <w:t>&gt;</w:t>
      </w:r>
    </w:p>
    <w:p w14:paraId="737D7BB2">
      <w:pPr>
        <w:rPr>
          <w:rFonts w:hint="eastAsia" w:eastAsia="宋体"/>
          <w:lang w:val="en-US" w:eastAsia="zh-CN"/>
        </w:rPr>
      </w:pPr>
      <w:r>
        <w:rPr>
          <w:rFonts w:hint="eastAsia" w:eastAsia="宋体"/>
          <w:lang w:val="en-US" w:eastAsia="zh-CN"/>
        </w:rPr>
        <w:t>&gt; *【设计意图】："关系的特别之处"让点1从一个名字变成一个有情感背景的人物，直接为后面的感动铺垫情感逻辑。*</w:t>
      </w:r>
    </w:p>
    <w:p w14:paraId="7ADD4F24">
      <w:pPr>
        <w:rPr>
          <w:rFonts w:hint="eastAsia" w:eastAsia="宋体"/>
          <w:lang w:val="en-US" w:eastAsia="zh-CN"/>
        </w:rPr>
      </w:pPr>
    </w:p>
    <w:p w14:paraId="2188C89C">
      <w:pPr>
        <w:rPr>
          <w:rFonts w:hint="eastAsia" w:eastAsia="宋体"/>
          <w:lang w:val="en-US" w:eastAsia="zh-CN"/>
        </w:rPr>
      </w:pPr>
      <w:r>
        <w:rPr>
          <w:rFonts w:hint="eastAsia" w:eastAsia="宋体"/>
          <w:lang w:val="en-US" w:eastAsia="zh-CN"/>
        </w:rPr>
        <w:t>---</w:t>
      </w:r>
    </w:p>
    <w:p w14:paraId="3B8F9EAA">
      <w:pPr>
        <w:rPr>
          <w:rFonts w:hint="eastAsia" w:eastAsia="宋体"/>
          <w:lang w:val="en-US" w:eastAsia="zh-CN"/>
        </w:rPr>
      </w:pPr>
    </w:p>
    <w:p w14:paraId="48AAAE63">
      <w:pPr>
        <w:rPr>
          <w:rFonts w:hint="eastAsia" w:eastAsia="宋体"/>
          <w:lang w:val="en-US" w:eastAsia="zh-CN"/>
        </w:rPr>
      </w:pPr>
      <w:r>
        <w:rPr>
          <w:rFonts w:hint="eastAsia" w:eastAsia="宋体"/>
          <w:lang w:val="en-US" w:eastAsia="zh-CN"/>
        </w:rPr>
        <w:t>**点2升级：从"事件"到"电影画面"**</w:t>
      </w:r>
    </w:p>
    <w:p w14:paraId="2DA385AB">
      <w:pPr>
        <w:rPr>
          <w:rFonts w:hint="eastAsia" w:eastAsia="宋体"/>
          <w:lang w:val="en-US" w:eastAsia="zh-CN"/>
        </w:rPr>
      </w:pPr>
    </w:p>
    <w:p w14:paraId="4F265DF4">
      <w:pPr>
        <w:rPr>
          <w:rFonts w:hint="eastAsia" w:eastAsia="宋体"/>
          <w:lang w:val="en-US" w:eastAsia="zh-CN"/>
        </w:rPr>
      </w:pPr>
      <w:r>
        <w:rPr>
          <w:rFonts w:hint="eastAsia" w:eastAsia="宋体"/>
          <w:lang w:val="en-US" w:eastAsia="zh-CN"/>
        </w:rPr>
        <w:t>&gt; 这是全文最重要的部分。好的点2应该让读者**看见**，而不是**听说**。</w:t>
      </w:r>
    </w:p>
    <w:p w14:paraId="779B98AE">
      <w:pPr>
        <w:rPr>
          <w:rFonts w:hint="eastAsia" w:eastAsia="宋体"/>
          <w:lang w:val="en-US" w:eastAsia="zh-CN"/>
        </w:rPr>
      </w:pPr>
      <w:r>
        <w:rPr>
          <w:rFonts w:hint="eastAsia" w:eastAsia="宋体"/>
          <w:lang w:val="en-US" w:eastAsia="zh-CN"/>
        </w:rPr>
        <w:t>&gt;</w:t>
      </w:r>
    </w:p>
    <w:p w14:paraId="189BF464">
      <w:pPr>
        <w:rPr>
          <w:rFonts w:hint="eastAsia" w:eastAsia="宋体"/>
          <w:lang w:val="en-US" w:eastAsia="zh-CN"/>
        </w:rPr>
      </w:pPr>
      <w:r>
        <w:rPr>
          <w:rFonts w:hint="eastAsia" w:eastAsia="宋体"/>
          <w:lang w:val="en-US" w:eastAsia="zh-CN"/>
        </w:rPr>
        <w:t>&gt; **三镜头拆解法：**</w:t>
      </w:r>
    </w:p>
    <w:p w14:paraId="34F1889D">
      <w:pPr>
        <w:rPr>
          <w:rFonts w:hint="eastAsia" w:eastAsia="宋体"/>
          <w:lang w:val="en-US" w:eastAsia="zh-CN"/>
        </w:rPr>
      </w:pPr>
      <w:r>
        <w:rPr>
          <w:rFonts w:hint="eastAsia" w:eastAsia="宋体"/>
          <w:lang w:val="en-US" w:eastAsia="zh-CN"/>
        </w:rPr>
        <w:t>&gt;</w:t>
      </w:r>
    </w:p>
    <w:p w14:paraId="4E95F25B">
      <w:pPr>
        <w:rPr>
          <w:rFonts w:hint="eastAsia" w:eastAsia="宋体"/>
          <w:lang w:val="en-US" w:eastAsia="zh-CN"/>
        </w:rPr>
      </w:pPr>
      <w:r>
        <w:rPr>
          <w:rFonts w:hint="eastAsia" w:eastAsia="宋体"/>
          <w:lang w:val="en-US" w:eastAsia="zh-CN"/>
        </w:rPr>
        <w:t>&gt; | 镜头 | 问题 | 你的内容 |</w:t>
      </w:r>
    </w:p>
    <w:p w14:paraId="72EA6035">
      <w:pPr>
        <w:rPr>
          <w:rFonts w:hint="eastAsia" w:eastAsia="宋体"/>
          <w:lang w:val="en-US" w:eastAsia="zh-CN"/>
        </w:rPr>
      </w:pPr>
      <w:r>
        <w:rPr>
          <w:rFonts w:hint="eastAsia" w:eastAsia="宋体"/>
          <w:lang w:val="en-US" w:eastAsia="zh-CN"/>
        </w:rPr>
        <w:t>&gt; |------|------|----------|</w:t>
      </w:r>
    </w:p>
    <w:p w14:paraId="59E4919A">
      <w:pPr>
        <w:rPr>
          <w:rFonts w:hint="eastAsia" w:eastAsia="宋体"/>
          <w:lang w:val="en-US" w:eastAsia="zh-CN"/>
        </w:rPr>
      </w:pPr>
      <w:r>
        <w:rPr>
          <w:rFonts w:hint="eastAsia" w:eastAsia="宋体"/>
          <w:lang w:val="en-US" w:eastAsia="zh-CN"/>
        </w:rPr>
        <w:t>&gt; | 🎬 远景（交代背景） | 那是什么时候？你当时在哪里？发生了什么情况？ | ________________ |</w:t>
      </w:r>
    </w:p>
    <w:p w14:paraId="006A7B87">
      <w:pPr>
        <w:rPr>
          <w:rFonts w:hint="eastAsia" w:eastAsia="宋体"/>
          <w:lang w:val="en-US" w:eastAsia="zh-CN"/>
        </w:rPr>
      </w:pPr>
      <w:r>
        <w:rPr>
          <w:rFonts w:hint="eastAsia" w:eastAsia="宋体"/>
          <w:lang w:val="en-US" w:eastAsia="zh-CN"/>
        </w:rPr>
        <w:t>&gt; | 🎥 近景（定格动作） | 他/她做了哪个**具体的动作**？（用动词描述：递给、写下、拉住、悄悄放了……） | ________________ |</w:t>
      </w:r>
    </w:p>
    <w:p w14:paraId="5C950EE5">
      <w:pPr>
        <w:rPr>
          <w:rFonts w:hint="eastAsia" w:eastAsia="宋体"/>
          <w:lang w:val="en-US" w:eastAsia="zh-CN"/>
        </w:rPr>
      </w:pPr>
      <w:r>
        <w:rPr>
          <w:rFonts w:hint="eastAsia" w:eastAsia="宋体"/>
          <w:lang w:val="en-US" w:eastAsia="zh-CN"/>
        </w:rPr>
        <w:t>&gt; | 🔍 特写（感知细节） | 你记得那个动作里的某个细节吗？（他的表情、她说话的声音、那张纸条的样子……） | ________________ |</w:t>
      </w:r>
    </w:p>
    <w:p w14:paraId="51A65ED5">
      <w:pPr>
        <w:rPr>
          <w:rFonts w:hint="eastAsia" w:eastAsia="宋体"/>
          <w:lang w:val="en-US" w:eastAsia="zh-CN"/>
        </w:rPr>
      </w:pPr>
      <w:r>
        <w:rPr>
          <w:rFonts w:hint="eastAsia" w:eastAsia="宋体"/>
          <w:lang w:val="en-US" w:eastAsia="zh-CN"/>
        </w:rPr>
        <w:t>&gt;</w:t>
      </w:r>
    </w:p>
    <w:p w14:paraId="38A58249">
      <w:pPr>
        <w:rPr>
          <w:rFonts w:hint="eastAsia" w:eastAsia="宋体"/>
          <w:lang w:val="en-US" w:eastAsia="zh-CN"/>
        </w:rPr>
      </w:pPr>
      <w:r>
        <w:rPr>
          <w:rFonts w:hint="eastAsia" w:eastAsia="宋体"/>
          <w:lang w:val="en-US" w:eastAsia="zh-CN"/>
        </w:rPr>
        <w:t>&gt; **示例对比：**</w:t>
      </w:r>
    </w:p>
    <w:p w14:paraId="1CFC0EB7">
      <w:pPr>
        <w:rPr>
          <w:rFonts w:hint="eastAsia" w:eastAsia="宋体"/>
          <w:lang w:val="en-US" w:eastAsia="zh-CN"/>
        </w:rPr>
      </w:pPr>
      <w:r>
        <w:rPr>
          <w:rFonts w:hint="eastAsia" w:eastAsia="宋体"/>
          <w:lang w:val="en-US" w:eastAsia="zh-CN"/>
        </w:rPr>
        <w:t>&gt;</w:t>
      </w:r>
    </w:p>
    <w:p w14:paraId="0DBDB4F7">
      <w:pPr>
        <w:rPr>
          <w:rFonts w:hint="eastAsia" w:eastAsia="宋体"/>
          <w:lang w:val="en-US" w:eastAsia="zh-CN"/>
        </w:rPr>
      </w:pPr>
      <w:r>
        <w:rPr>
          <w:rFonts w:hint="eastAsia" w:eastAsia="宋体"/>
          <w:lang w:val="en-US" w:eastAsia="zh-CN"/>
        </w:rPr>
        <w:t>&gt; ❌ 没有画面的版本：</w:t>
      </w:r>
    </w:p>
    <w:p w14:paraId="33D6D889">
      <w:pPr>
        <w:rPr>
          <w:rFonts w:hint="eastAsia" w:eastAsia="宋体"/>
          <w:lang w:val="en-US" w:eastAsia="zh-CN"/>
        </w:rPr>
      </w:pPr>
      <w:r>
        <w:rPr>
          <w:rFonts w:hint="eastAsia" w:eastAsia="宋体"/>
          <w:lang w:val="en-US" w:eastAsia="zh-CN"/>
        </w:rPr>
        <w:t>&gt; *Last year, my teacher helped me when I was sad.*</w:t>
      </w:r>
    </w:p>
    <w:p w14:paraId="05042FF6">
      <w:pPr>
        <w:rPr>
          <w:rFonts w:hint="eastAsia" w:eastAsia="宋体"/>
          <w:lang w:val="en-US" w:eastAsia="zh-CN"/>
        </w:rPr>
      </w:pPr>
      <w:r>
        <w:rPr>
          <w:rFonts w:hint="eastAsia" w:eastAsia="宋体"/>
          <w:lang w:val="en-US" w:eastAsia="zh-CN"/>
        </w:rPr>
        <w:t>&gt;</w:t>
      </w:r>
    </w:p>
    <w:p w14:paraId="16E69C4E">
      <w:pPr>
        <w:rPr>
          <w:rFonts w:hint="eastAsia" w:eastAsia="宋体"/>
          <w:lang w:val="en-US" w:eastAsia="zh-CN"/>
        </w:rPr>
      </w:pPr>
      <w:r>
        <w:rPr>
          <w:rFonts w:hint="eastAsia" w:eastAsia="宋体"/>
          <w:lang w:val="en-US" w:eastAsia="zh-CN"/>
        </w:rPr>
        <w:t>&gt; ✅ 有画面的三镜头版本：</w:t>
      </w:r>
    </w:p>
    <w:p w14:paraId="2E242137">
      <w:pPr>
        <w:rPr>
          <w:rFonts w:hint="eastAsia" w:eastAsia="宋体"/>
          <w:lang w:val="en-US" w:eastAsia="zh-CN"/>
        </w:rPr>
      </w:pPr>
      <w:r>
        <w:rPr>
          <w:rFonts w:hint="eastAsia" w:eastAsia="宋体"/>
          <w:lang w:val="en-US" w:eastAsia="zh-CN"/>
        </w:rPr>
        <w:t>&gt; - 远景：*Last month, I failed my math exam and sat alone in the classroom after school.*</w:t>
      </w:r>
    </w:p>
    <w:p w14:paraId="288655F4">
      <w:pPr>
        <w:rPr>
          <w:rFonts w:hint="eastAsia" w:eastAsia="宋体"/>
          <w:lang w:val="en-US" w:eastAsia="zh-CN"/>
        </w:rPr>
      </w:pPr>
      <w:r>
        <w:rPr>
          <w:rFonts w:hint="eastAsia" w:eastAsia="宋体"/>
          <w:lang w:val="en-US" w:eastAsia="zh-CN"/>
        </w:rPr>
        <w:t>&gt; - 近景：*My teacher walked in quietly, sat down next to me, and placed a small note on my desk.*</w:t>
      </w:r>
    </w:p>
    <w:p w14:paraId="17047179">
      <w:pPr>
        <w:rPr>
          <w:rFonts w:hint="eastAsia" w:eastAsia="宋体"/>
          <w:lang w:val="en-US" w:eastAsia="zh-CN"/>
        </w:rPr>
      </w:pPr>
      <w:r>
        <w:rPr>
          <w:rFonts w:hint="eastAsia" w:eastAsia="宋体"/>
          <w:lang w:val="en-US" w:eastAsia="zh-CN"/>
        </w:rPr>
        <w:t>&gt; - 特写：*The note said: "Every expert was once a beginner."*</w:t>
      </w:r>
    </w:p>
    <w:p w14:paraId="31351860">
      <w:pPr>
        <w:rPr>
          <w:rFonts w:hint="eastAsia" w:eastAsia="宋体"/>
          <w:lang w:val="en-US" w:eastAsia="zh-CN"/>
        </w:rPr>
      </w:pPr>
      <w:r>
        <w:rPr>
          <w:rFonts w:hint="eastAsia" w:eastAsia="宋体"/>
          <w:lang w:val="en-US" w:eastAsia="zh-CN"/>
        </w:rPr>
        <w:t>&gt;</w:t>
      </w:r>
    </w:p>
    <w:p w14:paraId="4A02178A">
      <w:pPr>
        <w:rPr>
          <w:rFonts w:hint="eastAsia" w:eastAsia="宋体"/>
          <w:lang w:val="en-US" w:eastAsia="zh-CN"/>
        </w:rPr>
      </w:pPr>
      <w:r>
        <w:rPr>
          <w:rFonts w:hint="eastAsia" w:eastAsia="宋体"/>
          <w:lang w:val="en-US" w:eastAsia="zh-CN"/>
        </w:rPr>
        <w:t>&gt; **动词急救箱（选择最接近真实动作的词）：**</w:t>
      </w:r>
    </w:p>
    <w:p w14:paraId="2E68404A">
      <w:pPr>
        <w:rPr>
          <w:rFonts w:hint="eastAsia" w:eastAsia="宋体"/>
          <w:lang w:val="en-US" w:eastAsia="zh-CN"/>
        </w:rPr>
      </w:pPr>
      <w:r>
        <w:rPr>
          <w:rFonts w:hint="eastAsia" w:eastAsia="宋体"/>
          <w:lang w:val="en-US" w:eastAsia="zh-CN"/>
        </w:rPr>
        <w:t>&gt;</w:t>
      </w:r>
    </w:p>
    <w:p w14:paraId="5965FE13">
      <w:pPr>
        <w:rPr>
          <w:rFonts w:hint="eastAsia" w:eastAsia="宋体"/>
          <w:lang w:val="en-US" w:eastAsia="zh-CN"/>
        </w:rPr>
      </w:pPr>
      <w:r>
        <w:rPr>
          <w:rFonts w:hint="eastAsia" w:eastAsia="宋体"/>
          <w:lang w:val="en-US" w:eastAsia="zh-CN"/>
        </w:rPr>
        <w:t>&gt; | 类别 | 动词选项 |</w:t>
      </w:r>
    </w:p>
    <w:p w14:paraId="08F1BFAC">
      <w:pPr>
        <w:rPr>
          <w:rFonts w:hint="eastAsia" w:eastAsia="宋体"/>
          <w:lang w:val="en-US" w:eastAsia="zh-CN"/>
        </w:rPr>
      </w:pPr>
      <w:r>
        <w:rPr>
          <w:rFonts w:hint="eastAsia" w:eastAsia="宋体"/>
          <w:lang w:val="en-US" w:eastAsia="zh-CN"/>
        </w:rPr>
        <w:t>&gt; |------|----------|</w:t>
      </w:r>
    </w:p>
    <w:p w14:paraId="266B5E3D">
      <w:pPr>
        <w:rPr>
          <w:rFonts w:hint="eastAsia" w:eastAsia="宋体"/>
          <w:lang w:val="en-US" w:eastAsia="zh-CN"/>
        </w:rPr>
      </w:pPr>
      <w:r>
        <w:rPr>
          <w:rFonts w:hint="eastAsia" w:eastAsia="宋体"/>
          <w:lang w:val="en-US" w:eastAsia="zh-CN"/>
        </w:rPr>
        <w:t>&gt; | 给予类 | handed me / placed / left / brought / sent |</w:t>
      </w:r>
    </w:p>
    <w:p w14:paraId="7CCE9859">
      <w:pPr>
        <w:rPr>
          <w:rFonts w:hint="eastAsia" w:eastAsia="宋体"/>
          <w:lang w:val="en-US" w:eastAsia="zh-CN"/>
        </w:rPr>
      </w:pPr>
      <w:r>
        <w:rPr>
          <w:rFonts w:hint="eastAsia" w:eastAsia="宋体"/>
          <w:lang w:val="en-US" w:eastAsia="zh-CN"/>
        </w:rPr>
        <w:t>&gt; | 语言类 | whispered / said softly / told me / wrote / texted |</w:t>
      </w:r>
    </w:p>
    <w:p w14:paraId="2832C7E1">
      <w:pPr>
        <w:rPr>
          <w:rFonts w:hint="eastAsia" w:eastAsia="宋体"/>
          <w:lang w:val="en-US" w:eastAsia="zh-CN"/>
        </w:rPr>
      </w:pPr>
      <w:r>
        <w:rPr>
          <w:rFonts w:hint="eastAsia" w:eastAsia="宋体"/>
          <w:lang w:val="en-US" w:eastAsia="zh-CN"/>
        </w:rPr>
        <w:t>&gt; | 陪伴类 | sat with / stayed / waited / walked with / stood beside |</w:t>
      </w:r>
    </w:p>
    <w:p w14:paraId="758B2F5C">
      <w:pPr>
        <w:rPr>
          <w:rFonts w:hint="eastAsia" w:eastAsia="宋体"/>
          <w:lang w:val="en-US" w:eastAsia="zh-CN"/>
        </w:rPr>
      </w:pPr>
      <w:r>
        <w:rPr>
          <w:rFonts w:hint="eastAsia" w:eastAsia="宋体"/>
          <w:lang w:val="en-US" w:eastAsia="zh-CN"/>
        </w:rPr>
        <w:t>&gt; | 行动类 | helped me carry / fixed / prepared / packed / cleaned |</w:t>
      </w:r>
    </w:p>
    <w:p w14:paraId="1757300C">
      <w:pPr>
        <w:rPr>
          <w:rFonts w:hint="eastAsia" w:eastAsia="宋体"/>
          <w:lang w:val="en-US" w:eastAsia="zh-CN"/>
        </w:rPr>
      </w:pPr>
      <w:r>
        <w:rPr>
          <w:rFonts w:hint="eastAsia" w:eastAsia="宋体"/>
          <w:lang w:val="en-US" w:eastAsia="zh-CN"/>
        </w:rPr>
        <w:t>&gt;</w:t>
      </w:r>
    </w:p>
    <w:p w14:paraId="0EA25DD7">
      <w:pPr>
        <w:rPr>
          <w:rFonts w:hint="eastAsia" w:eastAsia="宋体"/>
          <w:lang w:val="en-US" w:eastAsia="zh-CN"/>
        </w:rPr>
      </w:pPr>
      <w:r>
        <w:rPr>
          <w:rFonts w:hint="eastAsia" w:eastAsia="宋体"/>
          <w:lang w:val="en-US" w:eastAsia="zh-CN"/>
        </w:rPr>
        <w:t>&gt; *【设计意图】："三镜头拆解法"来源于电影叙事技巧，但对初中生来说直觉易懂。它将抽象的"画面感"变成三个具体的问题，每个问题都能产出可用的写作素材。动词急救箱解决了"想描述动作但不知道用什么词"的词汇困境。*</w:t>
      </w:r>
    </w:p>
    <w:p w14:paraId="55A4B51E">
      <w:pPr>
        <w:rPr>
          <w:rFonts w:hint="eastAsia" w:eastAsia="宋体"/>
          <w:lang w:val="en-US" w:eastAsia="zh-CN"/>
        </w:rPr>
      </w:pPr>
    </w:p>
    <w:p w14:paraId="4111D3FA">
      <w:pPr>
        <w:rPr>
          <w:rFonts w:hint="eastAsia" w:eastAsia="宋体"/>
          <w:lang w:val="en-US" w:eastAsia="zh-CN"/>
        </w:rPr>
      </w:pPr>
      <w:r>
        <w:rPr>
          <w:rFonts w:hint="eastAsia" w:eastAsia="宋体"/>
          <w:lang w:val="en-US" w:eastAsia="zh-CN"/>
        </w:rPr>
        <w:t>---</w:t>
      </w:r>
    </w:p>
    <w:p w14:paraId="02D4DB23">
      <w:pPr>
        <w:rPr>
          <w:rFonts w:hint="eastAsia" w:eastAsia="宋体"/>
          <w:lang w:val="en-US" w:eastAsia="zh-CN"/>
        </w:rPr>
      </w:pPr>
    </w:p>
    <w:p w14:paraId="22394415">
      <w:pPr>
        <w:rPr>
          <w:rFonts w:hint="eastAsia" w:eastAsia="宋体"/>
          <w:lang w:val="en-US" w:eastAsia="zh-CN"/>
        </w:rPr>
      </w:pPr>
      <w:r>
        <w:rPr>
          <w:rFonts w:hint="eastAsia" w:eastAsia="宋体"/>
          <w:lang w:val="en-US" w:eastAsia="zh-CN"/>
        </w:rPr>
        <w:t>**点3升级：情感解码器**</w:t>
      </w:r>
    </w:p>
    <w:p w14:paraId="1B5DF76D">
      <w:pPr>
        <w:rPr>
          <w:rFonts w:hint="eastAsia" w:eastAsia="宋体"/>
          <w:lang w:val="en-US" w:eastAsia="zh-CN"/>
        </w:rPr>
      </w:pPr>
    </w:p>
    <w:p w14:paraId="6F918B16">
      <w:pPr>
        <w:rPr>
          <w:rFonts w:hint="eastAsia" w:eastAsia="宋体"/>
          <w:lang w:val="en-US" w:eastAsia="zh-CN"/>
        </w:rPr>
      </w:pPr>
      <w:r>
        <w:rPr>
          <w:rFonts w:hint="eastAsia" w:eastAsia="宋体"/>
          <w:lang w:val="en-US" w:eastAsia="zh-CN"/>
        </w:rPr>
        <w:t>&gt; 这是全文最难写的部分，也是最能区分好文章和普通文章的部分。</w:t>
      </w:r>
    </w:p>
    <w:p w14:paraId="790EC612">
      <w:pPr>
        <w:rPr>
          <w:rFonts w:hint="eastAsia" w:eastAsia="宋体"/>
          <w:lang w:val="en-US" w:eastAsia="zh-CN"/>
        </w:rPr>
      </w:pPr>
      <w:r>
        <w:rPr>
          <w:rFonts w:hint="eastAsia" w:eastAsia="宋体"/>
          <w:lang w:val="en-US" w:eastAsia="zh-CN"/>
        </w:rPr>
        <w:t>&gt;</w:t>
      </w:r>
    </w:p>
    <w:p w14:paraId="16FDF1BB">
      <w:pPr>
        <w:rPr>
          <w:rFonts w:hint="eastAsia" w:eastAsia="宋体"/>
          <w:lang w:val="en-US" w:eastAsia="zh-CN"/>
        </w:rPr>
      </w:pPr>
      <w:r>
        <w:rPr>
          <w:rFonts w:hint="eastAsia" w:eastAsia="宋体"/>
          <w:lang w:val="en-US" w:eastAsia="zh-CN"/>
        </w:rPr>
        <w:t>&gt; **最常见的失败：**</w:t>
      </w:r>
    </w:p>
    <w:p w14:paraId="5BB1FB5C">
      <w:pPr>
        <w:rPr>
          <w:rFonts w:hint="eastAsia" w:eastAsia="宋体"/>
          <w:lang w:val="en-US" w:eastAsia="zh-CN"/>
        </w:rPr>
      </w:pPr>
      <w:r>
        <w:rPr>
          <w:rFonts w:hint="eastAsia" w:eastAsia="宋体"/>
          <w:lang w:val="en-US" w:eastAsia="zh-CN"/>
        </w:rPr>
        <w:t>&gt; ❌ *I was so touched because she is very kind.*（这是评价，不是解释）</w:t>
      </w:r>
    </w:p>
    <w:p w14:paraId="740D9982">
      <w:pPr>
        <w:rPr>
          <w:rFonts w:hint="eastAsia" w:eastAsia="宋体"/>
          <w:lang w:val="en-US" w:eastAsia="zh-CN"/>
        </w:rPr>
      </w:pPr>
      <w:r>
        <w:rPr>
          <w:rFonts w:hint="eastAsia" w:eastAsia="宋体"/>
          <w:lang w:val="en-US" w:eastAsia="zh-CN"/>
        </w:rPr>
        <w:t>&gt; ❌ *I felt warm in my heart.*（这是感受，不是原因）</w:t>
      </w:r>
    </w:p>
    <w:p w14:paraId="079571FB">
      <w:pPr>
        <w:rPr>
          <w:rFonts w:hint="eastAsia" w:eastAsia="宋体"/>
          <w:lang w:val="en-US" w:eastAsia="zh-CN"/>
        </w:rPr>
      </w:pPr>
      <w:r>
        <w:rPr>
          <w:rFonts w:hint="eastAsia" w:eastAsia="宋体"/>
          <w:lang w:val="en-US" w:eastAsia="zh-CN"/>
        </w:rPr>
        <w:t>&gt;</w:t>
      </w:r>
    </w:p>
    <w:p w14:paraId="13205828">
      <w:pPr>
        <w:rPr>
          <w:rFonts w:hint="eastAsia" w:eastAsia="宋体"/>
          <w:lang w:val="en-US" w:eastAsia="zh-CN"/>
        </w:rPr>
      </w:pPr>
      <w:r>
        <w:rPr>
          <w:rFonts w:hint="eastAsia" w:eastAsia="宋体"/>
          <w:lang w:val="en-US" w:eastAsia="zh-CN"/>
        </w:rPr>
        <w:t>&gt; **为什么感动，需要回答的是：**</w:t>
      </w:r>
    </w:p>
    <w:p w14:paraId="36253A4B">
      <w:pPr>
        <w:rPr>
          <w:rFonts w:hint="eastAsia" w:eastAsia="宋体"/>
          <w:lang w:val="en-US" w:eastAsia="zh-CN"/>
        </w:rPr>
      </w:pPr>
      <w:r>
        <w:rPr>
          <w:rFonts w:hint="eastAsia" w:eastAsia="宋体"/>
          <w:lang w:val="en-US" w:eastAsia="zh-CN"/>
        </w:rPr>
        <w:t>&gt; 这件事击中了你内心里的什么？</w:t>
      </w:r>
    </w:p>
    <w:p w14:paraId="73A79AAB">
      <w:pPr>
        <w:rPr>
          <w:rFonts w:hint="eastAsia" w:eastAsia="宋体"/>
          <w:lang w:val="en-US" w:eastAsia="zh-CN"/>
        </w:rPr>
      </w:pPr>
      <w:r>
        <w:rPr>
          <w:rFonts w:hint="eastAsia" w:eastAsia="宋体"/>
          <w:lang w:val="en-US" w:eastAsia="zh-CN"/>
        </w:rPr>
        <w:t>&gt;</w:t>
      </w:r>
    </w:p>
    <w:p w14:paraId="01C30551">
      <w:pPr>
        <w:rPr>
          <w:rFonts w:hint="eastAsia" w:eastAsia="宋体"/>
          <w:lang w:val="en-US" w:eastAsia="zh-CN"/>
        </w:rPr>
      </w:pPr>
      <w:r>
        <w:rPr>
          <w:rFonts w:hint="eastAsia" w:eastAsia="宋体"/>
          <w:lang w:val="en-US" w:eastAsia="zh-CN"/>
        </w:rPr>
        <w:t>&gt; **情感解码三问：**</w:t>
      </w:r>
    </w:p>
    <w:p w14:paraId="1686D888">
      <w:pPr>
        <w:rPr>
          <w:rFonts w:hint="eastAsia" w:eastAsia="宋体"/>
          <w:lang w:val="en-US" w:eastAsia="zh-CN"/>
        </w:rPr>
      </w:pPr>
      <w:r>
        <w:rPr>
          <w:rFonts w:hint="eastAsia" w:eastAsia="宋体"/>
          <w:lang w:val="en-US" w:eastAsia="zh-CN"/>
        </w:rPr>
        <w:t>&gt;</w:t>
      </w:r>
    </w:p>
    <w:p w14:paraId="2233769B">
      <w:pPr>
        <w:rPr>
          <w:rFonts w:hint="eastAsia" w:eastAsia="宋体"/>
          <w:lang w:val="en-US" w:eastAsia="zh-CN"/>
        </w:rPr>
      </w:pPr>
      <w:r>
        <w:rPr>
          <w:rFonts w:hint="eastAsia" w:eastAsia="宋体"/>
          <w:lang w:val="en-US" w:eastAsia="zh-CN"/>
        </w:rPr>
        <w:t>&gt; **问题A（被看见）：** 他/她的这个举动，让你感觉自己被**理解/看见/记住**了吗？</w:t>
      </w:r>
    </w:p>
    <w:p w14:paraId="12E5F807">
      <w:pPr>
        <w:rPr>
          <w:rFonts w:hint="eastAsia" w:eastAsia="宋体"/>
          <w:lang w:val="en-US" w:eastAsia="zh-CN"/>
        </w:rPr>
      </w:pPr>
      <w:r>
        <w:rPr>
          <w:rFonts w:hint="eastAsia" w:eastAsia="宋体"/>
          <w:lang w:val="en-US" w:eastAsia="zh-CN"/>
        </w:rPr>
        <w:t>&gt; 他/她是怎么知道你需要这个的？</w:t>
      </w:r>
    </w:p>
    <w:p w14:paraId="453520C6">
      <w:pPr>
        <w:rPr>
          <w:rFonts w:hint="eastAsia" w:eastAsia="宋体"/>
          <w:lang w:val="en-US" w:eastAsia="zh-CN"/>
        </w:rPr>
      </w:pPr>
      <w:r>
        <w:rPr>
          <w:rFonts w:hint="eastAsia" w:eastAsia="宋体"/>
          <w:lang w:val="en-US" w:eastAsia="zh-CN"/>
        </w:rPr>
        <w:t>&gt; ____________________</w:t>
      </w:r>
    </w:p>
    <w:p w14:paraId="5B320A04">
      <w:pPr>
        <w:rPr>
          <w:rFonts w:hint="eastAsia" w:eastAsia="宋体"/>
          <w:lang w:val="en-US" w:eastAsia="zh-CN"/>
        </w:rPr>
      </w:pPr>
      <w:r>
        <w:rPr>
          <w:rFonts w:hint="eastAsia" w:eastAsia="宋体"/>
          <w:lang w:val="en-US" w:eastAsia="zh-CN"/>
        </w:rPr>
        <w:t>&gt;</w:t>
      </w:r>
    </w:p>
    <w:p w14:paraId="1E1A69B7">
      <w:pPr>
        <w:rPr>
          <w:rFonts w:hint="eastAsia" w:eastAsia="宋体"/>
          <w:lang w:val="en-US" w:eastAsia="zh-CN"/>
        </w:rPr>
      </w:pPr>
      <w:r>
        <w:rPr>
          <w:rFonts w:hint="eastAsia" w:eastAsia="宋体"/>
          <w:lang w:val="en-US" w:eastAsia="zh-CN"/>
        </w:rPr>
        <w:t>&gt; **问题B（时机）：** 这件事发生在你最____________________（脆弱/疲惫/孤单/绝望）的时候，对吗？</w:t>
      </w:r>
    </w:p>
    <w:p w14:paraId="7CDF3496">
      <w:pPr>
        <w:rPr>
          <w:rFonts w:hint="eastAsia" w:eastAsia="宋体"/>
          <w:lang w:val="en-US" w:eastAsia="zh-CN"/>
        </w:rPr>
      </w:pPr>
      <w:r>
        <w:rPr>
          <w:rFonts w:hint="eastAsia" w:eastAsia="宋体"/>
          <w:lang w:val="en-US" w:eastAsia="zh-CN"/>
        </w:rPr>
        <w:t>&gt; 如果不是在那个时机，你还会那么感动吗？</w:t>
      </w:r>
    </w:p>
    <w:p w14:paraId="0A8F6737">
      <w:pPr>
        <w:rPr>
          <w:rFonts w:hint="eastAsia" w:eastAsia="宋体"/>
          <w:lang w:val="en-US" w:eastAsia="zh-CN"/>
        </w:rPr>
      </w:pPr>
      <w:r>
        <w:rPr>
          <w:rFonts w:hint="eastAsia" w:eastAsia="宋体"/>
          <w:lang w:val="en-US" w:eastAsia="zh-CN"/>
        </w:rPr>
        <w:t>&gt; ____________________</w:t>
      </w:r>
    </w:p>
    <w:p w14:paraId="04BC13D3">
      <w:pPr>
        <w:rPr>
          <w:rFonts w:hint="eastAsia" w:eastAsia="宋体"/>
          <w:lang w:val="en-US" w:eastAsia="zh-CN"/>
        </w:rPr>
      </w:pPr>
      <w:r>
        <w:rPr>
          <w:rFonts w:hint="eastAsia" w:eastAsia="宋体"/>
          <w:lang w:val="en-US" w:eastAsia="zh-CN"/>
        </w:rPr>
        <w:t>&gt;</w:t>
      </w:r>
    </w:p>
    <w:p w14:paraId="1219BEAE">
      <w:pPr>
        <w:rPr>
          <w:rFonts w:hint="eastAsia" w:eastAsia="宋体"/>
          <w:lang w:val="en-US" w:eastAsia="zh-CN"/>
        </w:rPr>
      </w:pPr>
      <w:r>
        <w:rPr>
          <w:rFonts w:hint="eastAsia" w:eastAsia="宋体"/>
          <w:lang w:val="en-US" w:eastAsia="zh-CN"/>
        </w:rPr>
        <w:t>&gt; **问题C（反差）：** 他/她本来可以不做这件事，但他/她做了。</w:t>
      </w:r>
    </w:p>
    <w:p w14:paraId="726FD421">
      <w:pPr>
        <w:rPr>
          <w:rFonts w:hint="eastAsia" w:eastAsia="宋体"/>
          <w:lang w:val="en-US" w:eastAsia="zh-CN"/>
        </w:rPr>
      </w:pPr>
      <w:r>
        <w:rPr>
          <w:rFonts w:hint="eastAsia" w:eastAsia="宋体"/>
          <w:lang w:val="en-US" w:eastAsia="zh-CN"/>
        </w:rPr>
        <w:t>&gt; 这件事对他/她来说容易吗？他/她付出了什么？</w:t>
      </w:r>
    </w:p>
    <w:p w14:paraId="4498B900">
      <w:pPr>
        <w:rPr>
          <w:rFonts w:hint="eastAsia" w:eastAsia="宋体"/>
          <w:lang w:val="en-US" w:eastAsia="zh-CN"/>
        </w:rPr>
      </w:pPr>
      <w:r>
        <w:rPr>
          <w:rFonts w:hint="eastAsia" w:eastAsia="宋体"/>
          <w:lang w:val="en-US" w:eastAsia="zh-CN"/>
        </w:rPr>
        <w:t>&gt; ____________________</w:t>
      </w:r>
    </w:p>
    <w:p w14:paraId="7CB05824">
      <w:pPr>
        <w:rPr>
          <w:rFonts w:hint="eastAsia" w:eastAsia="宋体"/>
          <w:lang w:val="en-US" w:eastAsia="zh-CN"/>
        </w:rPr>
      </w:pPr>
      <w:r>
        <w:rPr>
          <w:rFonts w:hint="eastAsia" w:eastAsia="宋体"/>
          <w:lang w:val="en-US" w:eastAsia="zh-CN"/>
        </w:rPr>
        <w:t>&gt;</w:t>
      </w:r>
    </w:p>
    <w:p w14:paraId="614B07BC">
      <w:pPr>
        <w:rPr>
          <w:rFonts w:hint="eastAsia" w:eastAsia="宋体"/>
          <w:lang w:val="en-US" w:eastAsia="zh-CN"/>
        </w:rPr>
      </w:pPr>
      <w:r>
        <w:rPr>
          <w:rFonts w:hint="eastAsia" w:eastAsia="宋体"/>
          <w:lang w:val="en-US" w:eastAsia="zh-CN"/>
        </w:rPr>
        <w:t>&gt; **情感表达公式（用你的答案填入）：**</w:t>
      </w:r>
    </w:p>
    <w:p w14:paraId="7830E5E6">
      <w:pPr>
        <w:rPr>
          <w:rFonts w:hint="eastAsia" w:eastAsia="宋体"/>
          <w:lang w:val="en-US" w:eastAsia="zh-CN"/>
        </w:rPr>
      </w:pPr>
      <w:r>
        <w:rPr>
          <w:rFonts w:hint="eastAsia" w:eastAsia="宋体"/>
          <w:lang w:val="en-US" w:eastAsia="zh-CN"/>
        </w:rPr>
        <w:t>&gt;</w:t>
      </w:r>
    </w:p>
    <w:p w14:paraId="7FBA8F18">
      <w:pPr>
        <w:rPr>
          <w:rFonts w:hint="eastAsia" w:eastAsia="宋体"/>
          <w:lang w:val="en-US" w:eastAsia="zh-CN"/>
        </w:rPr>
      </w:pPr>
      <w:r>
        <w:rPr>
          <w:rFonts w:hint="eastAsia" w:eastAsia="宋体"/>
          <w:lang w:val="en-US" w:eastAsia="zh-CN"/>
        </w:rPr>
        <w:t>&gt; | 公式 | 示例 |</w:t>
      </w:r>
    </w:p>
    <w:p w14:paraId="24B1523A">
      <w:pPr>
        <w:rPr>
          <w:rFonts w:hint="eastAsia" w:eastAsia="宋体"/>
          <w:lang w:val="en-US" w:eastAsia="zh-CN"/>
        </w:rPr>
      </w:pPr>
      <w:r>
        <w:rPr>
          <w:rFonts w:hint="eastAsia" w:eastAsia="宋体"/>
          <w:lang w:val="en-US" w:eastAsia="zh-CN"/>
        </w:rPr>
        <w:t>&gt; |------|------|</w:t>
      </w:r>
    </w:p>
    <w:p w14:paraId="65432C81">
      <w:pPr>
        <w:rPr>
          <w:rFonts w:hint="eastAsia" w:eastAsia="宋体"/>
          <w:lang w:val="en-US" w:eastAsia="zh-CN"/>
        </w:rPr>
      </w:pPr>
      <w:r>
        <w:rPr>
          <w:rFonts w:hint="eastAsia" w:eastAsia="宋体"/>
          <w:lang w:val="en-US" w:eastAsia="zh-CN"/>
        </w:rPr>
        <w:t>&gt; | *What moved me most was that [他/她注意到了/理解了什么].* | *What moved me most was that she noticed I was struggling without me saying a word.* |</w:t>
      </w:r>
    </w:p>
    <w:p w14:paraId="1975E422">
      <w:pPr>
        <w:rPr>
          <w:rFonts w:hint="eastAsia" w:eastAsia="宋体"/>
          <w:lang w:val="en-US" w:eastAsia="zh-CN"/>
        </w:rPr>
      </w:pPr>
      <w:r>
        <w:rPr>
          <w:rFonts w:hint="eastAsia" w:eastAsia="宋体"/>
          <w:lang w:val="en-US" w:eastAsia="zh-CN"/>
        </w:rPr>
        <w:t>&gt; | *At that moment, I realized [你意识到的某件关于这段关系的事].* | *At that moment, I realized that she had been paying attention to me all along.* |</w:t>
      </w:r>
    </w:p>
    <w:p w14:paraId="1FEB4146">
      <w:pPr>
        <w:rPr>
          <w:rFonts w:hint="eastAsia" w:eastAsia="宋体"/>
          <w:lang w:val="en-US" w:eastAsia="zh-CN"/>
        </w:rPr>
      </w:pPr>
      <w:r>
        <w:rPr>
          <w:rFonts w:hint="eastAsia" w:eastAsia="宋体"/>
          <w:lang w:val="en-US" w:eastAsia="zh-CN"/>
        </w:rPr>
        <w:t>&gt; | *It meant so much to me because [为什么在那个时刻你特别需要这件事].* | *It meant so much to me because I had been feeling invisible for weeks.* |</w:t>
      </w:r>
    </w:p>
    <w:p w14:paraId="36E6A7DC">
      <w:pPr>
        <w:rPr>
          <w:rFonts w:hint="eastAsia" w:eastAsia="宋体"/>
          <w:lang w:val="en-US" w:eastAsia="zh-CN"/>
        </w:rPr>
      </w:pPr>
      <w:r>
        <w:rPr>
          <w:rFonts w:hint="eastAsia" w:eastAsia="宋体"/>
          <w:lang w:val="en-US" w:eastAsia="zh-CN"/>
        </w:rPr>
        <w:t>&gt;</w:t>
      </w:r>
    </w:p>
    <w:p w14:paraId="0D2E97C1">
      <w:pPr>
        <w:rPr>
          <w:rFonts w:hint="eastAsia" w:eastAsia="宋体"/>
          <w:lang w:val="en-US" w:eastAsia="zh-CN"/>
        </w:rPr>
      </w:pPr>
      <w:r>
        <w:rPr>
          <w:rFonts w:hint="eastAsia" w:eastAsia="宋体"/>
          <w:lang w:val="en-US" w:eastAsia="zh-CN"/>
        </w:rPr>
        <w:t>&gt; *【设计意图】："情感解码三问"将模糊的"感动"拆解为三个清晰的心理维度：被看见、时机、反差。这三个维度几乎覆盖了所有真实感动的来源，能帮助学生找到属于自己的、独特的感动原因，而不是写出千篇一律的套话。这也是心理学中"情感命名 (emotion labeling)"技术的应用。*</w:t>
      </w:r>
    </w:p>
    <w:p w14:paraId="002009D8">
      <w:pPr>
        <w:rPr>
          <w:rFonts w:hint="eastAsia" w:eastAsia="宋体"/>
          <w:lang w:val="en-US" w:eastAsia="zh-CN"/>
        </w:rPr>
      </w:pPr>
    </w:p>
    <w:p w14:paraId="40217C11">
      <w:pPr>
        <w:rPr>
          <w:rFonts w:hint="eastAsia" w:eastAsia="宋体"/>
          <w:lang w:val="en-US" w:eastAsia="zh-CN"/>
        </w:rPr>
      </w:pPr>
      <w:r>
        <w:rPr>
          <w:rFonts w:hint="eastAsia" w:eastAsia="宋体"/>
          <w:lang w:val="en-US" w:eastAsia="zh-CN"/>
        </w:rPr>
        <w:t>---</w:t>
      </w:r>
    </w:p>
    <w:p w14:paraId="64787099">
      <w:pPr>
        <w:rPr>
          <w:rFonts w:hint="eastAsia" w:eastAsia="宋体"/>
          <w:lang w:val="en-US" w:eastAsia="zh-CN"/>
        </w:rPr>
      </w:pPr>
    </w:p>
    <w:p w14:paraId="671D43E5">
      <w:pPr>
        <w:rPr>
          <w:rFonts w:hint="eastAsia" w:eastAsia="宋体"/>
          <w:lang w:val="en-US" w:eastAsia="zh-CN"/>
        </w:rPr>
      </w:pPr>
      <w:r>
        <w:rPr>
          <w:rFonts w:hint="eastAsia" w:eastAsia="宋体"/>
          <w:lang w:val="en-US" w:eastAsia="zh-CN"/>
        </w:rPr>
        <w:t>**点4升级：引用句写作工坊**</w:t>
      </w:r>
    </w:p>
    <w:p w14:paraId="37BA9871">
      <w:pPr>
        <w:rPr>
          <w:rFonts w:hint="eastAsia" w:eastAsia="宋体"/>
          <w:lang w:val="en-US" w:eastAsia="zh-CN"/>
        </w:rPr>
      </w:pPr>
    </w:p>
    <w:p w14:paraId="2F766CBD">
      <w:pPr>
        <w:rPr>
          <w:rFonts w:hint="eastAsia" w:eastAsia="宋体"/>
          <w:lang w:val="en-US" w:eastAsia="zh-CN"/>
        </w:rPr>
      </w:pPr>
      <w:r>
        <w:rPr>
          <w:rFonts w:hint="eastAsia" w:eastAsia="宋体"/>
          <w:lang w:val="en-US" w:eastAsia="zh-CN"/>
        </w:rPr>
        <w:t>&gt; **什么是"被引用的句子"？**</w:t>
      </w:r>
    </w:p>
    <w:p w14:paraId="204E39AD">
      <w:pPr>
        <w:rPr>
          <w:rFonts w:hint="eastAsia" w:eastAsia="宋体"/>
          <w:lang w:val="en-US" w:eastAsia="zh-CN"/>
        </w:rPr>
      </w:pPr>
      <w:r>
        <w:rPr>
          <w:rFonts w:hint="eastAsia" w:eastAsia="宋体"/>
          <w:lang w:val="en-US" w:eastAsia="zh-CN"/>
        </w:rPr>
        <w:t>&gt; 就是你直接"说"出来的话，用引号括起来。</w:t>
      </w:r>
    </w:p>
    <w:p w14:paraId="51C407D0">
      <w:pPr>
        <w:rPr>
          <w:rFonts w:hint="eastAsia" w:eastAsia="宋体"/>
          <w:lang w:val="en-US" w:eastAsia="zh-CN"/>
        </w:rPr>
      </w:pPr>
      <w:r>
        <w:rPr>
          <w:rFonts w:hint="eastAsia" w:eastAsia="宋体"/>
          <w:lang w:val="en-US" w:eastAsia="zh-CN"/>
        </w:rPr>
        <w:t>&gt;</w:t>
      </w:r>
    </w:p>
    <w:p w14:paraId="43C7E653">
      <w:pPr>
        <w:rPr>
          <w:rFonts w:hint="eastAsia" w:eastAsia="宋体"/>
          <w:lang w:val="en-US" w:eastAsia="zh-CN"/>
        </w:rPr>
      </w:pPr>
      <w:r>
        <w:rPr>
          <w:rFonts w:hint="eastAsia" w:eastAsia="宋体"/>
          <w:lang w:val="en-US" w:eastAsia="zh-CN"/>
        </w:rPr>
        <w:t>&gt; **为什么点4要用引用句？**</w:t>
      </w:r>
    </w:p>
    <w:p w14:paraId="1D2EB0F5">
      <w:pPr>
        <w:rPr>
          <w:rFonts w:hint="eastAsia" w:eastAsia="宋体"/>
          <w:lang w:val="en-US" w:eastAsia="zh-CN"/>
        </w:rPr>
      </w:pPr>
      <w:r>
        <w:rPr>
          <w:rFonts w:hint="eastAsia" w:eastAsia="宋体"/>
          <w:lang w:val="en-US" w:eastAsia="zh-CN"/>
        </w:rPr>
        <w:t>&gt; - ❌ 普通结尾：*I want to say thank you to her.*（平淡，没有温度）</w:t>
      </w:r>
    </w:p>
    <w:p w14:paraId="769122BD">
      <w:pPr>
        <w:rPr>
          <w:rFonts w:hint="eastAsia" w:eastAsia="宋体"/>
          <w:lang w:val="en-US" w:eastAsia="zh-CN"/>
        </w:rPr>
      </w:pPr>
      <w:r>
        <w:rPr>
          <w:rFonts w:hint="eastAsia" w:eastAsia="宋体"/>
          <w:lang w:val="en-US" w:eastAsia="zh-CN"/>
        </w:rPr>
        <w:t>&gt; - ✅ 引用句结尾：*I want to say to her: "Thank you for seeing me when I felt invisible."*（有温度，有力量，让读者记住）</w:t>
      </w:r>
    </w:p>
    <w:p w14:paraId="0E332BA3">
      <w:pPr>
        <w:rPr>
          <w:rFonts w:hint="eastAsia" w:eastAsia="宋体"/>
          <w:lang w:val="en-US" w:eastAsia="zh-CN"/>
        </w:rPr>
      </w:pPr>
      <w:r>
        <w:rPr>
          <w:rFonts w:hint="eastAsia" w:eastAsia="宋体"/>
          <w:lang w:val="en-US" w:eastAsia="zh-CN"/>
        </w:rPr>
        <w:t>&gt;</w:t>
      </w:r>
    </w:p>
    <w:p w14:paraId="4545C2ED">
      <w:pPr>
        <w:rPr>
          <w:rFonts w:hint="eastAsia" w:eastAsia="宋体"/>
          <w:lang w:val="en-US" w:eastAsia="zh-CN"/>
        </w:rPr>
      </w:pPr>
      <w:r>
        <w:rPr>
          <w:rFonts w:hint="eastAsia" w:eastAsia="宋体"/>
          <w:lang w:val="en-US" w:eastAsia="zh-CN"/>
        </w:rPr>
        <w:t>&gt; **引用句写作三步法：**</w:t>
      </w:r>
    </w:p>
    <w:p w14:paraId="3AEFE096">
      <w:pPr>
        <w:rPr>
          <w:rFonts w:hint="eastAsia" w:eastAsia="宋体"/>
          <w:lang w:val="en-US" w:eastAsia="zh-CN"/>
        </w:rPr>
      </w:pPr>
      <w:r>
        <w:rPr>
          <w:rFonts w:hint="eastAsia" w:eastAsia="宋体"/>
          <w:lang w:val="en-US" w:eastAsia="zh-CN"/>
        </w:rPr>
        <w:t>&gt;</w:t>
      </w:r>
    </w:p>
    <w:p w14:paraId="4035F35A">
      <w:pPr>
        <w:rPr>
          <w:rFonts w:hint="eastAsia" w:eastAsia="宋体"/>
          <w:lang w:val="en-US" w:eastAsia="zh-CN"/>
        </w:rPr>
      </w:pPr>
      <w:r>
        <w:rPr>
          <w:rFonts w:hint="eastAsia" w:eastAsia="宋体"/>
          <w:lang w:val="en-US" w:eastAsia="zh-CN"/>
        </w:rPr>
        <w:t>&gt; **第一步（确定对象）：** 这句话是只对这一个人说的，不是对任何人都能说的。</w:t>
      </w:r>
    </w:p>
    <w:p w14:paraId="0CC0E9CB">
      <w:pPr>
        <w:rPr>
          <w:rFonts w:hint="eastAsia" w:eastAsia="宋体"/>
          <w:lang w:val="en-US" w:eastAsia="zh-CN"/>
        </w:rPr>
      </w:pPr>
      <w:r>
        <w:rPr>
          <w:rFonts w:hint="eastAsia" w:eastAsia="宋体"/>
          <w:lang w:val="en-US" w:eastAsia="zh-CN"/>
        </w:rPr>
        <w:t>&gt; 测试：把这句话读给另一个人听，还合适吗？如果合适，说明不够专属，需要更具体。</w:t>
      </w:r>
    </w:p>
    <w:p w14:paraId="7C8DF69B">
      <w:pPr>
        <w:rPr>
          <w:rFonts w:hint="eastAsia" w:eastAsia="宋体"/>
          <w:lang w:val="en-US" w:eastAsia="zh-CN"/>
        </w:rPr>
      </w:pPr>
      <w:r>
        <w:rPr>
          <w:rFonts w:hint="eastAsia" w:eastAsia="宋体"/>
          <w:lang w:val="en-US" w:eastAsia="zh-CN"/>
        </w:rPr>
        <w:t>&gt;</w:t>
      </w:r>
    </w:p>
    <w:p w14:paraId="669858B7">
      <w:pPr>
        <w:rPr>
          <w:rFonts w:hint="eastAsia" w:eastAsia="宋体"/>
          <w:lang w:val="en-US" w:eastAsia="zh-CN"/>
        </w:rPr>
      </w:pPr>
      <w:r>
        <w:rPr>
          <w:rFonts w:hint="eastAsia" w:eastAsia="宋体"/>
          <w:lang w:val="en-US" w:eastAsia="zh-CN"/>
        </w:rPr>
        <w:t>&gt; **第二步（确定内容）：** 你最想让他/她知道的一件事是什么？</w:t>
      </w:r>
    </w:p>
    <w:p w14:paraId="41DF8F00">
      <w:pPr>
        <w:rPr>
          <w:rFonts w:hint="eastAsia" w:eastAsia="宋体"/>
          <w:lang w:val="en-US" w:eastAsia="zh-CN"/>
        </w:rPr>
      </w:pPr>
      <w:r>
        <w:rPr>
          <w:rFonts w:hint="eastAsia" w:eastAsia="宋体"/>
          <w:lang w:val="en-US" w:eastAsia="zh-CN"/>
        </w:rPr>
        <w:t>&gt; 选择一个方向：</w:t>
      </w:r>
    </w:p>
    <w:p w14:paraId="0C9C3660">
      <w:pPr>
        <w:rPr>
          <w:rFonts w:hint="eastAsia" w:eastAsia="宋体"/>
          <w:lang w:val="en-US" w:eastAsia="zh-CN"/>
        </w:rPr>
      </w:pPr>
      <w:r>
        <w:rPr>
          <w:rFonts w:hint="eastAsia" w:eastAsia="宋体"/>
          <w:lang w:val="en-US" w:eastAsia="zh-CN"/>
        </w:rPr>
        <w:t>&gt; - ⬜ 感谢他/她做了什么 (*Thank you for...*)</w:t>
      </w:r>
    </w:p>
    <w:p w14:paraId="1382D86B">
      <w:pPr>
        <w:rPr>
          <w:rFonts w:hint="eastAsia" w:eastAsia="宋体"/>
          <w:lang w:val="en-US" w:eastAsia="zh-CN"/>
        </w:rPr>
      </w:pPr>
      <w:r>
        <w:rPr>
          <w:rFonts w:hint="eastAsia" w:eastAsia="宋体"/>
          <w:lang w:val="en-US" w:eastAsia="zh-CN"/>
        </w:rPr>
        <w:t>&gt; - ⬜ 告诉他/她这件事对你的影响 (*Because of you, I...*)</w:t>
      </w:r>
    </w:p>
    <w:p w14:paraId="0132C659">
      <w:pPr>
        <w:rPr>
          <w:rFonts w:hint="eastAsia" w:eastAsia="宋体"/>
          <w:lang w:val="en-US" w:eastAsia="zh-CN"/>
        </w:rPr>
      </w:pPr>
      <w:r>
        <w:rPr>
          <w:rFonts w:hint="eastAsia" w:eastAsia="宋体"/>
          <w:lang w:val="en-US" w:eastAsia="zh-CN"/>
        </w:rPr>
        <w:t>&gt; - ⬜ 表达你对这段关系的珍视 (*You are the person who...*)</w:t>
      </w:r>
    </w:p>
    <w:p w14:paraId="2861BDC7">
      <w:pPr>
        <w:rPr>
          <w:rFonts w:hint="eastAsia" w:eastAsia="宋体"/>
          <w:lang w:val="en-US" w:eastAsia="zh-CN"/>
        </w:rPr>
      </w:pPr>
      <w:r>
        <w:rPr>
          <w:rFonts w:hint="eastAsia" w:eastAsia="宋体"/>
          <w:lang w:val="en-US" w:eastAsia="zh-CN"/>
        </w:rPr>
        <w:t>&gt;</w:t>
      </w:r>
    </w:p>
    <w:p w14:paraId="392320E9">
      <w:pPr>
        <w:rPr>
          <w:rFonts w:hint="eastAsia" w:eastAsia="宋体"/>
          <w:lang w:val="en-US" w:eastAsia="zh-CN"/>
        </w:rPr>
      </w:pPr>
      <w:r>
        <w:rPr>
          <w:rFonts w:hint="eastAsia" w:eastAsia="宋体"/>
          <w:lang w:val="en-US" w:eastAsia="zh-CN"/>
        </w:rPr>
        <w:t>&gt; **第三步（加入只有你们两个人懂的细节）：**</w:t>
      </w:r>
    </w:p>
    <w:p w14:paraId="2F15D365">
      <w:pPr>
        <w:rPr>
          <w:rFonts w:hint="eastAsia" w:eastAsia="宋体"/>
          <w:lang w:val="en-US" w:eastAsia="zh-CN"/>
        </w:rPr>
      </w:pPr>
      <w:r>
        <w:rPr>
          <w:rFonts w:hint="eastAsia" w:eastAsia="宋体"/>
          <w:lang w:val="en-US" w:eastAsia="zh-CN"/>
        </w:rPr>
        <w:t>&gt; 最好的引用句里，往往有一个只有你们两个人才能理解的细节或词语。</w:t>
      </w:r>
    </w:p>
    <w:p w14:paraId="2E502B94">
      <w:pPr>
        <w:rPr>
          <w:rFonts w:hint="eastAsia" w:eastAsia="宋体"/>
          <w:lang w:val="en-US" w:eastAsia="zh-CN"/>
        </w:rPr>
      </w:pPr>
      <w:r>
        <w:rPr>
          <w:rFonts w:hint="eastAsia" w:eastAsia="宋体"/>
          <w:lang w:val="en-US" w:eastAsia="zh-CN"/>
        </w:rPr>
        <w:t>&gt;</w:t>
      </w:r>
    </w:p>
    <w:p w14:paraId="06E4C3DC">
      <w:pPr>
        <w:rPr>
          <w:rFonts w:hint="eastAsia" w:eastAsia="宋体"/>
          <w:lang w:val="en-US" w:eastAsia="zh-CN"/>
        </w:rPr>
      </w:pPr>
      <w:r>
        <w:rPr>
          <w:rFonts w:hint="eastAsia" w:eastAsia="宋体"/>
          <w:lang w:val="en-US" w:eastAsia="zh-CN"/>
        </w:rPr>
        <w:t>&gt; **示例梯度：**</w:t>
      </w:r>
    </w:p>
    <w:p w14:paraId="3EAFE45A">
      <w:pPr>
        <w:rPr>
          <w:rFonts w:hint="eastAsia" w:eastAsia="宋体"/>
          <w:lang w:val="en-US" w:eastAsia="zh-CN"/>
        </w:rPr>
      </w:pPr>
      <w:r>
        <w:rPr>
          <w:rFonts w:hint="eastAsia" w:eastAsia="宋体"/>
          <w:lang w:val="en-US" w:eastAsia="zh-CN"/>
        </w:rPr>
        <w:t>&gt;</w:t>
      </w:r>
    </w:p>
    <w:p w14:paraId="18DA6B66">
      <w:pPr>
        <w:rPr>
          <w:rFonts w:hint="eastAsia" w:eastAsia="宋体"/>
          <w:lang w:val="en-US" w:eastAsia="zh-CN"/>
        </w:rPr>
      </w:pPr>
      <w:r>
        <w:rPr>
          <w:rFonts w:hint="eastAsia" w:eastAsia="宋体"/>
          <w:lang w:val="en-US" w:eastAsia="zh-CN"/>
        </w:rPr>
        <w:t>&gt; | 层次 | 示例 | 评价 |</w:t>
      </w:r>
    </w:p>
    <w:p w14:paraId="01FE8910">
      <w:pPr>
        <w:rPr>
          <w:rFonts w:hint="eastAsia" w:eastAsia="宋体"/>
          <w:lang w:val="en-US" w:eastAsia="zh-CN"/>
        </w:rPr>
      </w:pPr>
      <w:r>
        <w:rPr>
          <w:rFonts w:hint="eastAsia" w:eastAsia="宋体"/>
          <w:lang w:val="en-US" w:eastAsia="zh-CN"/>
        </w:rPr>
        <w:t>&gt; |------|------|------|</w:t>
      </w:r>
    </w:p>
    <w:p w14:paraId="74D857EB">
      <w:pPr>
        <w:rPr>
          <w:rFonts w:hint="eastAsia" w:eastAsia="宋体"/>
          <w:lang w:val="en-US" w:eastAsia="zh-CN"/>
        </w:rPr>
      </w:pPr>
      <w:r>
        <w:rPr>
          <w:rFonts w:hint="eastAsia" w:eastAsia="宋体"/>
          <w:lang w:val="en-US" w:eastAsia="zh-CN"/>
        </w:rPr>
        <w:t>&gt; | ⭐ 基础 | *"Thank you for your help."* | 太通用，任何人都能说 |</w:t>
      </w:r>
    </w:p>
    <w:p w14:paraId="4CE942CA">
      <w:pPr>
        <w:rPr>
          <w:rFonts w:hint="eastAsia" w:eastAsia="宋体"/>
          <w:lang w:val="en-US" w:eastAsia="zh-CN"/>
        </w:rPr>
      </w:pPr>
      <w:r>
        <w:rPr>
          <w:rFonts w:hint="eastAsia" w:eastAsia="宋体"/>
          <w:lang w:val="en-US" w:eastAsia="zh-CN"/>
        </w:rPr>
        <w:t>&gt; | ⭐⭐ 进阶 | *"Thank you for staying with me that afternoon."* | 有具体细节，温度提升 |</w:t>
      </w:r>
    </w:p>
    <w:p w14:paraId="39670855">
      <w:pPr>
        <w:rPr>
          <w:rFonts w:hint="eastAsia" w:eastAsia="宋体"/>
          <w:lang w:val="en-US" w:eastAsia="zh-CN"/>
        </w:rPr>
      </w:pPr>
      <w:r>
        <w:rPr>
          <w:rFonts w:hint="eastAsia" w:eastAsia="宋体"/>
          <w:lang w:val="en-US" w:eastAsia="zh-CN"/>
        </w:rPr>
        <w:t>&gt; | ⭐⭐⭐ 高阶 | *"Thank you for that little note. It still sits on my desk today."* | 有专属细节，有时间延伸，有画面 |</w:t>
      </w:r>
    </w:p>
    <w:p w14:paraId="71FFFCF5">
      <w:pPr>
        <w:rPr>
          <w:rFonts w:hint="eastAsia" w:eastAsia="宋体"/>
          <w:lang w:val="en-US" w:eastAsia="zh-CN"/>
        </w:rPr>
      </w:pPr>
      <w:r>
        <w:rPr>
          <w:rFonts w:hint="eastAsia" w:eastAsia="宋体"/>
          <w:lang w:val="en-US" w:eastAsia="zh-CN"/>
        </w:rPr>
        <w:t>&gt;</w:t>
      </w:r>
    </w:p>
    <w:p w14:paraId="68A19948">
      <w:pPr>
        <w:rPr>
          <w:rFonts w:hint="eastAsia" w:eastAsia="宋体"/>
          <w:lang w:val="en-US" w:eastAsia="zh-CN"/>
        </w:rPr>
      </w:pPr>
      <w:r>
        <w:rPr>
          <w:rFonts w:hint="eastAsia" w:eastAsia="宋体"/>
          <w:lang w:val="en-US" w:eastAsia="zh-CN"/>
        </w:rPr>
        <w:t>&gt; *【设计意图】："专属性测试"是这个环节最核心的设计。它告诉学生，好的感谢不是客套话，而是只有你们两个人才能理解的语言。这个标准既提升了写作质量，也在心理上鼓励学生真正去回忆和珍视那段关系。*</w:t>
      </w:r>
    </w:p>
    <w:p w14:paraId="5C031250">
      <w:pPr>
        <w:rPr>
          <w:rFonts w:hint="eastAsia" w:eastAsia="宋体"/>
          <w:lang w:val="en-US" w:eastAsia="zh-CN"/>
        </w:rPr>
      </w:pPr>
    </w:p>
    <w:p w14:paraId="675C486D">
      <w:pPr>
        <w:rPr>
          <w:rFonts w:hint="eastAsia" w:eastAsia="宋体"/>
          <w:lang w:val="en-US" w:eastAsia="zh-CN"/>
        </w:rPr>
      </w:pPr>
      <w:r>
        <w:rPr>
          <w:rFonts w:hint="eastAsia" w:eastAsia="宋体"/>
          <w:lang w:val="en-US" w:eastAsia="zh-CN"/>
        </w:rPr>
        <w:t>---</w:t>
      </w:r>
    </w:p>
    <w:p w14:paraId="621449DB">
      <w:pPr>
        <w:rPr>
          <w:rFonts w:hint="eastAsia" w:eastAsia="宋体"/>
          <w:lang w:val="en-US" w:eastAsia="zh-CN"/>
        </w:rPr>
      </w:pPr>
    </w:p>
    <w:p w14:paraId="1EBF4F8E">
      <w:pPr>
        <w:rPr>
          <w:rFonts w:hint="eastAsia" w:eastAsia="宋体"/>
          <w:lang w:val="en-US" w:eastAsia="zh-CN"/>
        </w:rPr>
      </w:pPr>
      <w:r>
        <w:rPr>
          <w:rFonts w:hint="eastAsia" w:eastAsia="宋体"/>
          <w:lang w:val="en-US" w:eastAsia="zh-CN"/>
        </w:rPr>
        <w:t>## 【特别补充：这道题独有的心理保护设计】</w:t>
      </w:r>
    </w:p>
    <w:p w14:paraId="4A172E6C">
      <w:pPr>
        <w:rPr>
          <w:rFonts w:hint="eastAsia" w:eastAsia="宋体"/>
          <w:lang w:val="en-US" w:eastAsia="zh-CN"/>
        </w:rPr>
      </w:pPr>
    </w:p>
    <w:p w14:paraId="36AE3D33">
      <w:pPr>
        <w:rPr>
          <w:rFonts w:hint="eastAsia" w:eastAsia="宋体"/>
          <w:lang w:val="en-US" w:eastAsia="zh-CN"/>
        </w:rPr>
      </w:pPr>
      <w:r>
        <w:rPr>
          <w:rFonts w:hint="eastAsia" w:eastAsia="宋体"/>
          <w:lang w:val="en-US" w:eastAsia="zh-CN"/>
        </w:rPr>
        <w:t>作为心理专家，必须指出现有设计完全忽略的一个维度：</w:t>
      </w:r>
    </w:p>
    <w:p w14:paraId="4590F124">
      <w:pPr>
        <w:rPr>
          <w:rFonts w:hint="eastAsia" w:eastAsia="宋体"/>
          <w:lang w:val="en-US" w:eastAsia="zh-CN"/>
        </w:rPr>
      </w:pPr>
    </w:p>
    <w:p w14:paraId="43895AB2">
      <w:pPr>
        <w:rPr>
          <w:rFonts w:hint="eastAsia" w:eastAsia="宋体"/>
          <w:lang w:val="en-US" w:eastAsia="zh-CN"/>
        </w:rPr>
      </w:pPr>
      <w:r>
        <w:rPr>
          <w:rFonts w:hint="eastAsia" w:eastAsia="宋体"/>
          <w:lang w:val="en-US" w:eastAsia="zh-CN"/>
        </w:rPr>
        <w:t>**情感类写作对部分学生来说，可能触碰到敏感或痛苦的记忆。**</w:t>
      </w:r>
    </w:p>
    <w:p w14:paraId="7C103458">
      <w:pPr>
        <w:rPr>
          <w:rFonts w:hint="eastAsia" w:eastAsia="宋体"/>
          <w:lang w:val="en-US" w:eastAsia="zh-CN"/>
        </w:rPr>
      </w:pPr>
    </w:p>
    <w:p w14:paraId="3A7A308A">
      <w:pPr>
        <w:rPr>
          <w:rFonts w:hint="eastAsia" w:eastAsia="宋体"/>
          <w:lang w:val="en-US" w:eastAsia="zh-CN"/>
        </w:rPr>
      </w:pPr>
      <w:r>
        <w:rPr>
          <w:rFonts w:hint="eastAsia" w:eastAsia="宋体"/>
          <w:lang w:val="en-US" w:eastAsia="zh-CN"/>
        </w:rPr>
        <w:t>例如：</w:t>
      </w:r>
    </w:p>
    <w:p w14:paraId="5417BC78">
      <w:pPr>
        <w:rPr>
          <w:rFonts w:hint="eastAsia" w:eastAsia="宋体"/>
          <w:lang w:val="en-US" w:eastAsia="zh-CN"/>
        </w:rPr>
      </w:pPr>
      <w:r>
        <w:rPr>
          <w:rFonts w:hint="eastAsia" w:eastAsia="宋体"/>
          <w:lang w:val="en-US" w:eastAsia="zh-CN"/>
        </w:rPr>
        <w:t>- 想感谢一个已经去世的亲人</w:t>
      </w:r>
    </w:p>
    <w:p w14:paraId="07BBED78">
      <w:pPr>
        <w:rPr>
          <w:rFonts w:hint="eastAsia" w:eastAsia="宋体"/>
          <w:lang w:val="en-US" w:eastAsia="zh-CN"/>
        </w:rPr>
      </w:pPr>
      <w:r>
        <w:rPr>
          <w:rFonts w:hint="eastAsia" w:eastAsia="宋体"/>
          <w:lang w:val="en-US" w:eastAsia="zh-CN"/>
        </w:rPr>
        <w:t>- 想感谢一个已经失去联系的朋友</w:t>
      </w:r>
    </w:p>
    <w:p w14:paraId="7B8AADD6">
      <w:pPr>
        <w:rPr>
          <w:rFonts w:hint="eastAsia" w:eastAsia="宋体"/>
          <w:lang w:val="en-US" w:eastAsia="zh-CN"/>
        </w:rPr>
      </w:pPr>
      <w:r>
        <w:rPr>
          <w:rFonts w:hint="eastAsia" w:eastAsia="宋体"/>
          <w:lang w:val="en-US" w:eastAsia="zh-CN"/>
        </w:rPr>
        <w:t>- 在挖掘"为什么感动"时，意外触碰到自己的孤独或脆弱</w:t>
      </w:r>
    </w:p>
    <w:p w14:paraId="7CB5D784">
      <w:pPr>
        <w:rPr>
          <w:rFonts w:hint="eastAsia" w:eastAsia="宋体"/>
          <w:lang w:val="en-US" w:eastAsia="zh-CN"/>
        </w:rPr>
      </w:pPr>
    </w:p>
    <w:p w14:paraId="6DDC7EE0">
      <w:pPr>
        <w:rPr>
          <w:rFonts w:hint="eastAsia" w:eastAsia="宋体"/>
          <w:lang w:val="en-US" w:eastAsia="zh-CN"/>
        </w:rPr>
      </w:pPr>
      <w:r>
        <w:rPr>
          <w:rFonts w:hint="eastAsia" w:eastAsia="宋体"/>
          <w:lang w:val="en-US" w:eastAsia="zh-CN"/>
        </w:rPr>
        <w:t>**必须在练习开始时加入一个"安全说明"：**</w:t>
      </w:r>
    </w:p>
    <w:p w14:paraId="2F27CE26">
      <w:pPr>
        <w:rPr>
          <w:rFonts w:hint="eastAsia" w:eastAsia="宋体"/>
          <w:lang w:val="en-US" w:eastAsia="zh-CN"/>
        </w:rPr>
      </w:pPr>
    </w:p>
    <w:p w14:paraId="3A39CC16">
      <w:pPr>
        <w:rPr>
          <w:rFonts w:hint="eastAsia" w:eastAsia="宋体"/>
          <w:lang w:val="en-US" w:eastAsia="zh-CN"/>
        </w:rPr>
      </w:pPr>
      <w:r>
        <w:rPr>
          <w:rFonts w:hint="eastAsia" w:eastAsia="宋体"/>
          <w:lang w:val="en-US" w:eastAsia="zh-CN"/>
        </w:rPr>
        <w:t>&gt; **写作前的温馨提示：**</w:t>
      </w:r>
    </w:p>
    <w:p w14:paraId="3F9F8542">
      <w:pPr>
        <w:rPr>
          <w:rFonts w:hint="eastAsia" w:eastAsia="宋体"/>
          <w:lang w:val="en-US" w:eastAsia="zh-CN"/>
        </w:rPr>
      </w:pPr>
      <w:r>
        <w:rPr>
          <w:rFonts w:hint="eastAsia" w:eastAsia="宋体"/>
          <w:lang w:val="en-US" w:eastAsia="zh-CN"/>
        </w:rPr>
        <w:t>&gt;</w:t>
      </w:r>
    </w:p>
    <w:p w14:paraId="6EDACE8A">
      <w:pPr>
        <w:rPr>
          <w:rFonts w:hint="eastAsia" w:eastAsia="宋体"/>
          <w:lang w:val="en-US" w:eastAsia="zh-CN"/>
        </w:rPr>
      </w:pPr>
      <w:r>
        <w:rPr>
          <w:rFonts w:hint="eastAsia" w:eastAsia="宋体"/>
          <w:lang w:val="en-US" w:eastAsia="zh-CN"/>
        </w:rPr>
        <w:t>&gt; 这篇文章邀请你想起一个让你感到温暖的人。</w:t>
      </w:r>
    </w:p>
    <w:p w14:paraId="45B5D4E1">
      <w:pPr>
        <w:rPr>
          <w:rFonts w:hint="eastAsia" w:eastAsia="宋体"/>
          <w:lang w:val="en-US" w:eastAsia="zh-CN"/>
        </w:rPr>
      </w:pPr>
      <w:r>
        <w:rPr>
          <w:rFonts w:hint="eastAsia" w:eastAsia="宋体"/>
          <w:lang w:val="en-US" w:eastAsia="zh-CN"/>
        </w:rPr>
        <w:t>&gt;</w:t>
      </w:r>
    </w:p>
    <w:p w14:paraId="3228D16C">
      <w:pPr>
        <w:rPr>
          <w:rFonts w:hint="eastAsia" w:eastAsia="宋体"/>
          <w:lang w:val="en-US" w:eastAsia="zh-CN"/>
        </w:rPr>
      </w:pPr>
      <w:r>
        <w:rPr>
          <w:rFonts w:hint="eastAsia" w:eastAsia="宋体"/>
          <w:lang w:val="en-US" w:eastAsia="zh-CN"/>
        </w:rPr>
        <w:t>&gt; 你不必写最"重要"的人，也不必写最"感人"的故事。</w:t>
      </w:r>
    </w:p>
    <w:p w14:paraId="300AE40F">
      <w:pPr>
        <w:rPr>
          <w:rFonts w:hint="eastAsia" w:eastAsia="宋体"/>
          <w:lang w:val="en-US" w:eastAsia="zh-CN"/>
        </w:rPr>
      </w:pPr>
      <w:r>
        <w:rPr>
          <w:rFonts w:hint="eastAsia" w:eastAsia="宋体"/>
          <w:lang w:val="en-US" w:eastAsia="zh-CN"/>
        </w:rPr>
        <w:t>&gt; 你只需要写一个让你**想起来嘴角会微微上扬**的人和一件事。</w:t>
      </w:r>
    </w:p>
    <w:p w14:paraId="3507237B">
      <w:pPr>
        <w:rPr>
          <w:rFonts w:hint="eastAsia" w:eastAsia="宋体"/>
          <w:lang w:val="en-US" w:eastAsia="zh-CN"/>
        </w:rPr>
      </w:pPr>
      <w:r>
        <w:rPr>
          <w:rFonts w:hint="eastAsia" w:eastAsia="宋体"/>
          <w:lang w:val="en-US" w:eastAsia="zh-CN"/>
        </w:rPr>
        <w:t>&gt;</w:t>
      </w:r>
    </w:p>
    <w:p w14:paraId="3A8428CA">
      <w:pPr>
        <w:rPr>
          <w:rFonts w:hint="eastAsia" w:eastAsia="宋体"/>
          <w:lang w:val="en-US" w:eastAsia="zh-CN"/>
        </w:rPr>
      </w:pPr>
      <w:r>
        <w:rPr>
          <w:rFonts w:hint="eastAsia" w:eastAsia="宋体"/>
          <w:lang w:val="en-US" w:eastAsia="zh-CN"/>
        </w:rPr>
        <w:t>&gt; 如果在写作过程中你感到难过，这完全正常。</w:t>
      </w:r>
    </w:p>
    <w:p w14:paraId="42605342">
      <w:pPr>
        <w:rPr>
          <w:rFonts w:hint="eastAsia" w:eastAsia="宋体"/>
          <w:lang w:val="en-US" w:eastAsia="zh-CN"/>
        </w:rPr>
      </w:pPr>
      <w:r>
        <w:rPr>
          <w:rFonts w:hint="eastAsia" w:eastAsia="宋体"/>
          <w:lang w:val="en-US" w:eastAsia="zh-CN"/>
        </w:rPr>
        <w:t>&gt; 你可以暂停，深呼吸，或者换一个人来写。</w:t>
      </w:r>
    </w:p>
    <w:p w14:paraId="7E8C2CBF">
      <w:pPr>
        <w:rPr>
          <w:rFonts w:hint="eastAsia" w:eastAsia="宋体"/>
          <w:lang w:val="en-US" w:eastAsia="zh-CN"/>
        </w:rPr>
      </w:pPr>
      <w:r>
        <w:rPr>
          <w:rFonts w:hint="eastAsia" w:eastAsia="宋体"/>
          <w:lang w:val="en-US" w:eastAsia="zh-CN"/>
        </w:rPr>
        <w:t>&gt;</w:t>
      </w:r>
    </w:p>
    <w:p w14:paraId="745F98FC">
      <w:pPr>
        <w:rPr>
          <w:rFonts w:hint="eastAsia" w:eastAsia="宋体"/>
          <w:lang w:val="en-US" w:eastAsia="zh-CN"/>
        </w:rPr>
      </w:pPr>
      <w:r>
        <w:rPr>
          <w:rFonts w:hint="eastAsia" w:eastAsia="宋体"/>
          <w:lang w:val="en-US" w:eastAsia="zh-CN"/>
        </w:rPr>
        <w:t>&gt; 记住：这篇文章是写给你自己看的，也是写给那个值得被感谢的人看的。</w:t>
      </w:r>
    </w:p>
    <w:p w14:paraId="0C339C21">
      <w:pPr>
        <w:rPr>
          <w:rFonts w:hint="eastAsia" w:eastAsia="宋体"/>
          <w:lang w:val="en-US" w:eastAsia="zh-CN"/>
        </w:rPr>
      </w:pPr>
      <w:r>
        <w:rPr>
          <w:rFonts w:hint="eastAsia" w:eastAsia="宋体"/>
          <w:lang w:val="en-US" w:eastAsia="zh-CN"/>
        </w:rPr>
        <w:t>&gt; 你有权利选择分享多少，以及怎样分享。</w:t>
      </w:r>
    </w:p>
    <w:p w14:paraId="277AEDA9">
      <w:pPr>
        <w:rPr>
          <w:rFonts w:hint="eastAsia" w:eastAsia="宋体"/>
          <w:lang w:val="en-US" w:eastAsia="zh-CN"/>
        </w:rPr>
      </w:pPr>
    </w:p>
    <w:p w14:paraId="529817BE">
      <w:pPr>
        <w:rPr>
          <w:rFonts w:hint="eastAsia" w:eastAsia="宋体"/>
          <w:lang w:val="en-US" w:eastAsia="zh-CN"/>
        </w:rPr>
      </w:pPr>
      <w:r>
        <w:rPr>
          <w:rFonts w:hint="eastAsia" w:eastAsia="宋体"/>
          <w:lang w:val="en-US" w:eastAsia="zh-CN"/>
        </w:rPr>
        <w:t>*【设计意图】：这个"安全说明"有三个心理功能：降低门槛（不必写最重要的）、正常化情绪（感到难过是正常的）、赋予控制感（你有权利选择）。这是情感类写作练习中不可缺少的心理保护机制，也体现了教育者对学生作为完整的人的尊重。*</w:t>
      </w:r>
    </w:p>
    <w:p w14:paraId="27CCE691">
      <w:pPr>
        <w:rPr>
          <w:rFonts w:hint="eastAsia" w:eastAsia="宋体"/>
          <w:lang w:val="en-US" w:eastAsia="zh-CN"/>
        </w:rPr>
      </w:pPr>
    </w:p>
    <w:p w14:paraId="4708F170">
      <w:pPr>
        <w:rPr>
          <w:rFonts w:hint="eastAsia" w:eastAsia="宋体"/>
          <w:lang w:val="en-US" w:eastAsia="zh-CN"/>
        </w:rPr>
      </w:pPr>
      <w:r>
        <w:rPr>
          <w:rFonts w:hint="eastAsia" w:eastAsia="宋体"/>
          <w:lang w:val="en-US" w:eastAsia="zh-CN"/>
        </w:rPr>
        <w:t>## 【三道练习的整体升级对比】</w:t>
      </w:r>
    </w:p>
    <w:p w14:paraId="233B0B2F">
      <w:pPr>
        <w:rPr>
          <w:rFonts w:hint="eastAsia" w:eastAsia="宋体"/>
          <w:lang w:val="en-US" w:eastAsia="zh-CN"/>
        </w:rPr>
      </w:pPr>
    </w:p>
    <w:p w14:paraId="7AE267A7">
      <w:pPr>
        <w:rPr>
          <w:rFonts w:hint="eastAsia" w:eastAsia="宋体"/>
          <w:lang w:val="en-US" w:eastAsia="zh-CN"/>
        </w:rPr>
      </w:pPr>
      <w:r>
        <w:rPr>
          <w:rFonts w:hint="eastAsia" w:eastAsia="宋体"/>
          <w:lang w:val="en-US" w:eastAsia="zh-CN"/>
        </w:rPr>
        <w:t>| 维度 | 练习1-1（描述类）| 练习1-2（观点类）| 练习1-3（情感类）|</w:t>
      </w:r>
    </w:p>
    <w:p w14:paraId="23D87848">
      <w:pPr>
        <w:rPr>
          <w:rFonts w:hint="eastAsia" w:eastAsia="宋体"/>
          <w:lang w:val="en-US" w:eastAsia="zh-CN"/>
        </w:rPr>
      </w:pPr>
      <w:r>
        <w:rPr>
          <w:rFonts w:hint="eastAsia" w:eastAsia="宋体"/>
          <w:lang w:val="en-US" w:eastAsia="zh-CN"/>
        </w:rPr>
        <w:t>|------|-----------------|-----------------|-----------------|</w:t>
      </w:r>
    </w:p>
    <w:p w14:paraId="011259D3">
      <w:pPr>
        <w:rPr>
          <w:rFonts w:hint="eastAsia" w:eastAsia="宋体"/>
          <w:lang w:val="en-US" w:eastAsia="zh-CN"/>
        </w:rPr>
      </w:pPr>
      <w:r>
        <w:rPr>
          <w:rFonts w:hint="eastAsia" w:eastAsia="宋体"/>
          <w:lang w:val="en-US" w:eastAsia="zh-CN"/>
        </w:rPr>
        <w:t>| **核心障碍** | 语言描述能力 | 逻辑论证能力 | 情感挖掘+转化能力 |</w:t>
      </w:r>
    </w:p>
    <w:p w14:paraId="1E33362C">
      <w:pPr>
        <w:rPr>
          <w:rFonts w:hint="eastAsia" w:eastAsia="宋体"/>
          <w:lang w:val="en-US" w:eastAsia="zh-CN"/>
        </w:rPr>
      </w:pPr>
      <w:r>
        <w:rPr>
          <w:rFonts w:hint="eastAsia" w:eastAsia="宋体"/>
          <w:lang w:val="en-US" w:eastAsia="zh-CN"/>
        </w:rPr>
        <w:t>| **最需要的工具** | 画面感工具 | 论证结构工具 | 情感解码工具 |</w:t>
      </w:r>
    </w:p>
    <w:p w14:paraId="7C4B02C9">
      <w:pPr>
        <w:rPr>
          <w:rFonts w:hint="eastAsia" w:eastAsia="宋体"/>
          <w:lang w:val="en-US" w:eastAsia="zh-CN"/>
        </w:rPr>
      </w:pPr>
      <w:r>
        <w:rPr>
          <w:rFonts w:hint="eastAsia" w:eastAsia="宋体"/>
          <w:lang w:val="en-US" w:eastAsia="zh-CN"/>
        </w:rPr>
        <w:t>| **最大的陷阱** | 描述空洞 | 理由和经历混淆 | 感受真实但语言套话 |</w:t>
      </w:r>
    </w:p>
    <w:p w14:paraId="516B3E79">
      <w:pPr>
        <w:rPr>
          <w:rFonts w:hint="eastAsia" w:eastAsia="宋体"/>
          <w:lang w:val="en-US" w:eastAsia="zh-CN"/>
        </w:rPr>
      </w:pPr>
      <w:r>
        <w:rPr>
          <w:rFonts w:hint="eastAsia" w:eastAsia="宋体"/>
          <w:lang w:val="en-US" w:eastAsia="zh-CN"/>
        </w:rPr>
        <w:t>| **心理挑战** | 低 | 中 | 高 |</w:t>
      </w:r>
    </w:p>
    <w:p w14:paraId="1C16994B">
      <w:pPr>
        <w:rPr>
          <w:rFonts w:hint="eastAsia" w:eastAsia="宋体"/>
          <w:lang w:val="en-US" w:eastAsia="zh-CN"/>
        </w:rPr>
      </w:pPr>
      <w:r>
        <w:rPr>
          <w:rFonts w:hint="eastAsia" w:eastAsia="宋体"/>
          <w:lang w:val="en-US" w:eastAsia="zh-CN"/>
        </w:rPr>
        <w:t>| **需要心理保护** | 否 | 否 | **是** |</w:t>
      </w:r>
    </w:p>
    <w:p w14:paraId="5A9760A5">
      <w:pPr>
        <w:rPr>
          <w:rFonts w:hint="eastAsia" w:eastAsia="宋体"/>
          <w:lang w:val="en-US" w:eastAsia="zh-CN"/>
        </w:rPr>
      </w:pPr>
    </w:p>
    <w:p w14:paraId="0DC0D55C">
      <w:pPr>
        <w:rPr>
          <w:rFonts w:hint="eastAsia" w:eastAsia="宋体"/>
          <w:lang w:val="en-US" w:eastAsia="zh-CN"/>
        </w:rPr>
      </w:pPr>
      <w:r>
        <w:rPr>
          <w:rFonts w:hint="eastAsia" w:eastAsia="宋体"/>
          <w:lang w:val="en-US" w:eastAsia="zh-CN"/>
        </w:rPr>
        <w:t>**最终结论：** 三道练习构成了一个完整的写作能力进阶体系。但只有当每一道练习的辅助设计真正对准了那道题独特的核心障碍时，这个体系才能真正发挥作用。练习1-3的核心障碍在于情感层面，这是现有设计最薄弱的地方，也是升级后最大的突破点所在。</w:t>
      </w:r>
    </w:p>
    <w:p w14:paraId="48496911">
      <w:pPr>
        <w:rPr>
          <w:rFonts w:hint="eastAsia" w:eastAsia="宋体"/>
          <w:lang w:val="en-US" w:eastAsia="zh-CN"/>
        </w:rPr>
      </w:pPr>
    </w:p>
    <w:p w14:paraId="4BCC9AC0">
      <w:pPr>
        <w:rPr>
          <w:rFonts w:hint="default" w:eastAsia="宋体"/>
          <w:lang w:val="en-US" w:eastAsia="zh-CN"/>
        </w:rPr>
      </w:pPr>
    </w:p>
    <w:p w14:paraId="244A2B3F">
      <w:pPr>
        <w:rPr>
          <w:rFonts w:hint="default" w:eastAsia="宋体"/>
          <w:lang w:val="en-US" w:eastAsia="zh-CN"/>
        </w:rPr>
      </w:pPr>
      <w:r>
        <w:rPr>
          <w:rFonts w:hint="eastAsia" w:eastAsia="宋体"/>
          <w:lang w:val="en-US" w:eastAsia="zh-CN"/>
        </w:rPr>
        <w:t>改进版2</w:t>
      </w:r>
    </w:p>
    <w:p w14:paraId="2FBBB6AE">
      <w:pPr>
        <w:rPr>
          <w:rFonts w:hint="eastAsia"/>
        </w:rPr>
      </w:pPr>
      <w:r>
        <w:rPr>
          <w:rFonts w:hint="eastAsia"/>
        </w:rPr>
        <w:t>这次练习的**核心挑战**不再是逻辑（如练习1-2），而是**情感的真实性与深度 (Emotional Authenticity and Depth)**。</w:t>
      </w:r>
    </w:p>
    <w:p w14:paraId="455B04EC">
      <w:pPr>
        <w:rPr>
          <w:rFonts w:hint="eastAsia"/>
        </w:rPr>
      </w:pPr>
      <w:r>
        <w:rPr>
          <w:rFonts w:hint="eastAsia"/>
        </w:rPr>
        <w:t>一个初中生面临这道题时，最大的心理障碍是：</w:t>
      </w:r>
    </w:p>
    <w:p w14:paraId="5479FCAA">
      <w:pPr>
        <w:rPr>
          <w:rFonts w:hint="eastAsia"/>
        </w:rPr>
      </w:pPr>
    </w:p>
    <w:p w14:paraId="127303CA">
      <w:pPr>
        <w:rPr>
          <w:rFonts w:hint="eastAsia"/>
        </w:rPr>
      </w:pPr>
      <w:r>
        <w:rPr>
          <w:rFonts w:hint="eastAsia"/>
        </w:rPr>
        <w:t>1.  **“素材焦虑” (The "Material Anxiety")**: “我好像没有那么感人的故事，别人都是被老师救助，被父母深夜送医院，我的生活很平凡，写不出来怎么办？”</w:t>
      </w:r>
    </w:p>
    <w:p w14:paraId="7D1598F0">
      <w:pPr>
        <w:rPr>
          <w:rFonts w:hint="eastAsia"/>
        </w:rPr>
      </w:pPr>
      <w:r>
        <w:rPr>
          <w:rFonts w:hint="eastAsia"/>
        </w:rPr>
        <w:t>2.  **“情感表达障碍” (The "Emotional Expression Barrier")**: “我知道我很感动，但‘感动’这个词用英语怎么说才不显得干巴巴？除了'I was moved'，我还能说什么？”</w:t>
      </w:r>
    </w:p>
    <w:p w14:paraId="32913576">
      <w:pPr>
        <w:rPr>
          <w:rFonts w:hint="eastAsia"/>
        </w:rPr>
      </w:pPr>
    </w:p>
    <w:p w14:paraId="442CBECE">
      <w:pPr>
        <w:rPr>
          <w:rFonts w:hint="eastAsia"/>
        </w:rPr>
      </w:pPr>
      <w:r>
        <w:rPr>
          <w:rFonts w:hint="eastAsia"/>
        </w:rPr>
        <w:t>## 【优化建议：从“优秀”到“卓越”】</w:t>
      </w:r>
    </w:p>
    <w:p w14:paraId="64215004">
      <w:pPr>
        <w:rPr>
          <w:rFonts w:hint="eastAsia"/>
        </w:rPr>
      </w:pPr>
    </w:p>
    <w:p w14:paraId="69E504D4">
      <w:pPr>
        <w:rPr>
          <w:rFonts w:hint="eastAsia"/>
        </w:rPr>
      </w:pPr>
      <w:r>
        <w:rPr>
          <w:rFonts w:hint="eastAsia"/>
        </w:rPr>
        <w:t>我们将把这个练习从一个“写作任务”，升级为一个**“感恩故事导演工作坊 (The Gratitude Story Director's Workshop)”**。学生不再是答题者，而是自己故事的“导演”。</w:t>
      </w:r>
    </w:p>
    <w:p w14:paraId="580670D7">
      <w:pPr>
        <w:rPr>
          <w:rFonts w:hint="eastAsia"/>
        </w:rPr>
      </w:pPr>
    </w:p>
    <w:p w14:paraId="2E04DA1F">
      <w:pPr>
        <w:rPr>
          <w:rFonts w:hint="eastAsia"/>
        </w:rPr>
      </w:pPr>
      <w:r>
        <w:rPr>
          <w:rFonts w:hint="eastAsia"/>
        </w:rPr>
        <w:t>**第一流的设计：记忆捕手 (The Memory Catcher)**</w:t>
      </w:r>
    </w:p>
    <w:p w14:paraId="4013D114">
      <w:pPr>
        <w:rPr>
          <w:rFonts w:hint="eastAsia"/>
        </w:rPr>
      </w:pPr>
    </w:p>
    <w:p w14:paraId="5627AFD2">
      <w:pPr>
        <w:rPr>
          <w:rFonts w:hint="eastAsia"/>
        </w:rPr>
      </w:pPr>
      <w:r>
        <w:rPr>
          <w:rFonts w:hint="eastAsia"/>
        </w:rPr>
        <w:t>这个环节的**核心目标**是解决学生的“素材焦虑”，帮助他们意识到，**最动人的故事往往藏在最微小的瞬间**，而不是惊天动地的大事里。</w:t>
      </w:r>
    </w:p>
    <w:p w14:paraId="34458D2F">
      <w:pPr>
        <w:rPr>
          <w:rFonts w:hint="eastAsia"/>
        </w:rPr>
      </w:pPr>
    </w:p>
    <w:p w14:paraId="43CE024A">
      <w:pPr>
        <w:rPr>
          <w:rFonts w:hint="eastAsia"/>
        </w:rPr>
      </w:pPr>
      <w:r>
        <w:rPr>
          <w:rFonts w:hint="eastAsia"/>
        </w:rPr>
        <w:t>---</w:t>
      </w:r>
    </w:p>
    <w:p w14:paraId="7E76ED2C">
      <w:pPr>
        <w:rPr>
          <w:rFonts w:hint="eastAsia"/>
        </w:rPr>
      </w:pPr>
    </w:p>
    <w:p w14:paraId="274AA849">
      <w:pPr>
        <w:rPr>
          <w:rFonts w:hint="eastAsia"/>
        </w:rPr>
      </w:pPr>
      <w:r>
        <w:rPr>
          <w:rFonts w:hint="eastAsia"/>
        </w:rPr>
        <w:t>**记忆捕手：三步唤醒你的珍贵瞬间**</w:t>
      </w:r>
    </w:p>
    <w:p w14:paraId="18410E16">
      <w:pPr>
        <w:rPr>
          <w:rFonts w:hint="eastAsia"/>
        </w:rPr>
      </w:pPr>
    </w:p>
    <w:p w14:paraId="13260C8D">
      <w:pPr>
        <w:rPr>
          <w:rFonts w:hint="eastAsia"/>
        </w:rPr>
      </w:pPr>
      <w:r>
        <w:rPr>
          <w:rFonts w:hint="eastAsia"/>
        </w:rPr>
        <w:t>**第一步：情感触发器 (The Feeling Trigger)**</w:t>
      </w:r>
    </w:p>
    <w:p w14:paraId="2C5587DC">
      <w:pPr>
        <w:rPr>
          <w:rFonts w:hint="eastAsia"/>
        </w:rPr>
      </w:pPr>
    </w:p>
    <w:p w14:paraId="79ACAB23">
      <w:pPr>
        <w:rPr>
          <w:rFonts w:hint="eastAsia"/>
        </w:rPr>
      </w:pPr>
      <w:r>
        <w:rPr>
          <w:rFonts w:hint="eastAsia"/>
        </w:rPr>
        <w:t>&gt; 先别急着想“要感谢谁”。闭上眼睛，问自己下面几个问题，看看哪个问题能让你脑海里浮现一个画面：</w:t>
      </w:r>
    </w:p>
    <w:p w14:paraId="749C7D9F">
      <w:pPr>
        <w:rPr>
          <w:rFonts w:hint="eastAsia"/>
        </w:rPr>
      </w:pPr>
      <w:r>
        <w:rPr>
          <w:rFonts w:hint="eastAsia"/>
        </w:rPr>
        <w:t>&gt;</w:t>
      </w:r>
    </w:p>
    <w:p w14:paraId="0A27A1CF">
      <w:pPr>
        <w:rPr>
          <w:rFonts w:hint="eastAsia"/>
        </w:rPr>
      </w:pPr>
      <w:r>
        <w:rPr>
          <w:rFonts w:hint="eastAsia"/>
        </w:rPr>
        <w:t>&gt; - **理解的瞬间：** 有没有一次，你觉得全世界都不懂你，但有一个人懂了？</w:t>
      </w:r>
    </w:p>
    <w:p w14:paraId="46D7FD98">
      <w:pPr>
        <w:rPr>
          <w:rFonts w:hint="eastAsia"/>
        </w:rPr>
      </w:pPr>
      <w:r>
        <w:rPr>
          <w:rFonts w:hint="eastAsia"/>
        </w:rPr>
        <w:t>&gt; - **微光的瞬间：** 有没有一次，你心情很糟，但某人的一个小小举动（一个微笑，一杯热水，一张纸条）像一束光照亮了你？</w:t>
      </w:r>
    </w:p>
    <w:p w14:paraId="4E7CCEED">
      <w:pPr>
        <w:rPr>
          <w:rFonts w:hint="eastAsia"/>
        </w:rPr>
      </w:pPr>
      <w:r>
        <w:rPr>
          <w:rFonts w:hint="eastAsia"/>
        </w:rPr>
        <w:t>&gt; - **信赖的瞬间：** 有没有一次，你搞砸了一件事，很害怕被责备，但那个人却说“没关系，我们一起解决”？</w:t>
      </w:r>
    </w:p>
    <w:p w14:paraId="30A4E9EB">
      <w:pPr>
        <w:rPr>
          <w:rFonts w:hint="eastAsia"/>
        </w:rPr>
      </w:pPr>
      <w:r>
        <w:rPr>
          <w:rFonts w:hint="eastAsia"/>
        </w:rPr>
        <w:t>&gt; - **勇气的瞬间：** 有没有一次，你非常不自信，但那个人的一句鼓励让你敢于尝试？</w:t>
      </w:r>
    </w:p>
    <w:p w14:paraId="512344A1">
      <w:pPr>
        <w:rPr>
          <w:rFonts w:hint="eastAsia"/>
        </w:rPr>
      </w:pPr>
      <w:r>
        <w:rPr>
          <w:rFonts w:hint="eastAsia"/>
        </w:rPr>
        <w:t>&gt;</w:t>
      </w:r>
    </w:p>
    <w:p w14:paraId="4DBAFB36">
      <w:pPr>
        <w:rPr>
          <w:rFonts w:hint="eastAsia"/>
        </w:rPr>
      </w:pPr>
      <w:r>
        <w:rPr>
          <w:rFonts w:hint="eastAsia"/>
        </w:rPr>
        <w:t>&gt; *【专家视角】：这种设计基于心理学的“情绪启动效应”(Emotion Priming)。从一个具体的情绪场景入手，比从一个宽泛的“人物”入手，更容易唤醒真实、独特且充满细节的个人记忆，完美避开了“我妈在我生病时照顾我”这类通用模板。*</w:t>
      </w:r>
    </w:p>
    <w:p w14:paraId="2DE550A5">
      <w:pPr>
        <w:rPr>
          <w:rFonts w:hint="eastAsia"/>
        </w:rPr>
      </w:pPr>
    </w:p>
    <w:p w14:paraId="54E11198">
      <w:pPr>
        <w:rPr>
          <w:rFonts w:hint="eastAsia"/>
        </w:rPr>
      </w:pPr>
      <w:r>
        <w:rPr>
          <w:rFonts w:hint="eastAsia"/>
        </w:rPr>
        <w:t>**第二步：锁定主角 (Lock the Character)**</w:t>
      </w:r>
    </w:p>
    <w:p w14:paraId="753E01B2">
      <w:pPr>
        <w:rPr>
          <w:rFonts w:hint="eastAsia"/>
        </w:rPr>
      </w:pPr>
    </w:p>
    <w:p w14:paraId="5F9E7DBC">
      <w:pPr>
        <w:rPr>
          <w:rFonts w:hint="eastAsia"/>
        </w:rPr>
      </w:pPr>
      <w:r>
        <w:rPr>
          <w:rFonts w:hint="eastAsia"/>
        </w:rPr>
        <w:t>&gt; 你刚刚想到的那个画面里，给你带来这种感觉的人是谁？他/她，就是你这篇作文的主角。</w:t>
      </w:r>
    </w:p>
    <w:p w14:paraId="69BD35BB">
      <w:pPr>
        <w:rPr>
          <w:rFonts w:hint="eastAsia"/>
        </w:rPr>
      </w:pPr>
      <w:r>
        <w:rPr>
          <w:rFonts w:hint="eastAsia"/>
        </w:rPr>
        <w:t>&gt;</w:t>
      </w:r>
    </w:p>
    <w:p w14:paraId="076D6140">
      <w:pPr>
        <w:rPr>
          <w:rFonts w:hint="eastAsia"/>
        </w:rPr>
      </w:pPr>
      <w:r>
        <w:rPr>
          <w:rFonts w:hint="eastAsia"/>
        </w:rPr>
        <w:t>&gt; **主角档案：**</w:t>
      </w:r>
    </w:p>
    <w:p w14:paraId="6D3AF484">
      <w:pPr>
        <w:rPr>
          <w:rFonts w:hint="eastAsia"/>
        </w:rPr>
      </w:pPr>
      <w:r>
        <w:rPr>
          <w:rFonts w:hint="eastAsia"/>
        </w:rPr>
        <w:t>&gt; - 他/她是谁：____________________（例如：我的同桌，数学老师，校门口的保安叔叔）</w:t>
      </w:r>
    </w:p>
    <w:p w14:paraId="7EB244E7">
      <w:pPr>
        <w:rPr>
          <w:rFonts w:hint="eastAsia"/>
        </w:rPr>
      </w:pPr>
      <w:r>
        <w:rPr>
          <w:rFonts w:hint="eastAsia"/>
        </w:rPr>
        <w:t>&gt; - 这个瞬间发生时，你和他/她的关系是：____________________</w:t>
      </w:r>
    </w:p>
    <w:p w14:paraId="739B91FE">
      <w:pPr>
        <w:rPr>
          <w:rFonts w:hint="eastAsia"/>
        </w:rPr>
      </w:pPr>
    </w:p>
    <w:p w14:paraId="6286986A">
      <w:pPr>
        <w:rPr>
          <w:rFonts w:hint="eastAsia"/>
        </w:rPr>
      </w:pPr>
      <w:r>
        <w:rPr>
          <w:rFonts w:hint="eastAsia"/>
        </w:rPr>
        <w:t>**第三步：故事核心提炼 (Core Story Distillation)**</w:t>
      </w:r>
    </w:p>
    <w:p w14:paraId="1238ABFF">
      <w:pPr>
        <w:rPr>
          <w:rFonts w:hint="eastAsia"/>
        </w:rPr>
      </w:pPr>
    </w:p>
    <w:p w14:paraId="2DC10B58">
      <w:pPr>
        <w:rPr>
          <w:rFonts w:hint="eastAsia"/>
        </w:rPr>
      </w:pPr>
      <w:r>
        <w:rPr>
          <w:rFonts w:hint="eastAsia"/>
        </w:rPr>
        <w:t>&gt; 用一句话总结这个故事的核心。这个句子的魔力在于，它连接了“事件”和“意义”。</w:t>
      </w:r>
    </w:p>
    <w:p w14:paraId="1A286F2B">
      <w:pPr>
        <w:rPr>
          <w:rFonts w:hint="eastAsia"/>
        </w:rPr>
      </w:pPr>
      <w:r>
        <w:rPr>
          <w:rFonts w:hint="eastAsia"/>
        </w:rPr>
        <w:t>&gt;</w:t>
      </w:r>
    </w:p>
    <w:p w14:paraId="6F6F3C36">
      <w:pPr>
        <w:rPr>
          <w:rFonts w:hint="eastAsia"/>
        </w:rPr>
      </w:pPr>
      <w:r>
        <w:rPr>
          <w:rFonts w:hint="eastAsia"/>
        </w:rPr>
        <w:t>&gt; **公式：** 当我____________________（处于某种困境）时，他/她____________________（做了一件小事），让我感觉____________________（一种深刻的感受）。</w:t>
      </w:r>
    </w:p>
    <w:p w14:paraId="2D6B4051">
      <w:pPr>
        <w:rPr>
          <w:rFonts w:hint="eastAsia"/>
        </w:rPr>
      </w:pPr>
      <w:r>
        <w:rPr>
          <w:rFonts w:hint="eastAsia"/>
        </w:rPr>
        <w:t>&gt;</w:t>
      </w:r>
    </w:p>
    <w:p w14:paraId="60201932">
      <w:pPr>
        <w:rPr>
          <w:rFonts w:hint="eastAsia"/>
        </w:rPr>
      </w:pPr>
      <w:r>
        <w:rPr>
          <w:rFonts w:hint="eastAsia"/>
        </w:rPr>
        <w:t>&gt; **示例：** 当我因为考试失利而独自哭泣时，我的朋友只是默默地递给我一张纸巾，这让我感觉自己不是一个人在战斗。</w:t>
      </w:r>
    </w:p>
    <w:p w14:paraId="7DB2F246">
      <w:pPr>
        <w:rPr>
          <w:rFonts w:hint="eastAsia"/>
        </w:rPr>
      </w:pPr>
      <w:r>
        <w:rPr>
          <w:rFonts w:hint="eastAsia"/>
        </w:rPr>
        <w:t>&gt;</w:t>
      </w:r>
    </w:p>
    <w:p w14:paraId="397EE5E3">
      <w:pPr>
        <w:rPr>
          <w:rFonts w:hint="eastAsia"/>
        </w:rPr>
      </w:pPr>
      <w:r>
        <w:rPr>
          <w:rFonts w:hint="eastAsia"/>
        </w:rPr>
        <w:t>*【专家视角】：这一步帮助学生在动笔前就确立了文章的“灵魂主旨句”。它强迫学生思考“为什么这件事重要”，提前完成了从“记叙”到“抒情”的最关键一步。*</w:t>
      </w:r>
    </w:p>
    <w:p w14:paraId="3B484034">
      <w:pPr>
        <w:rPr>
          <w:rFonts w:hint="eastAsia"/>
        </w:rPr>
      </w:pPr>
    </w:p>
    <w:p w14:paraId="1ACC999E">
      <w:pPr>
        <w:rPr>
          <w:rFonts w:hint="eastAsia"/>
        </w:rPr>
      </w:pPr>
      <w:r>
        <w:rPr>
          <w:rFonts w:hint="eastAsia"/>
        </w:rPr>
        <w:t>---</w:t>
      </w:r>
    </w:p>
    <w:p w14:paraId="3C66FA14">
      <w:pPr>
        <w:rPr>
          <w:rFonts w:hint="eastAsia"/>
        </w:rPr>
      </w:pPr>
    </w:p>
    <w:p w14:paraId="791C6313">
      <w:pPr>
        <w:rPr>
          <w:rFonts w:hint="eastAsia"/>
        </w:rPr>
      </w:pPr>
      <w:r>
        <w:rPr>
          <w:rFonts w:hint="eastAsia"/>
        </w:rPr>
        <w:t>### 【问2：内容匹配】的优化方案</w:t>
      </w:r>
    </w:p>
    <w:p w14:paraId="04526915">
      <w:pPr>
        <w:rPr>
          <w:rFonts w:hint="eastAsia"/>
        </w:rPr>
      </w:pPr>
    </w:p>
    <w:p w14:paraId="70FE9030">
      <w:pPr>
        <w:rPr>
          <w:rFonts w:hint="eastAsia"/>
        </w:rPr>
      </w:pPr>
      <w:r>
        <w:rPr>
          <w:rFonts w:hint="eastAsia"/>
        </w:rPr>
        <w:t>**原设计的优点：**</w:t>
      </w:r>
    </w:p>
    <w:p w14:paraId="75C3CB7F">
      <w:pPr>
        <w:rPr>
          <w:rFonts w:hint="eastAsia"/>
        </w:rPr>
      </w:pPr>
      <w:r>
        <w:rPr>
          <w:rFonts w:hint="eastAsia"/>
        </w:rPr>
        <w:t>已经非常出色，要求具体、可操作。</w:t>
      </w:r>
    </w:p>
    <w:p w14:paraId="0F8714E0">
      <w:pPr>
        <w:rPr>
          <w:rFonts w:hint="eastAsia"/>
        </w:rPr>
      </w:pPr>
    </w:p>
    <w:p w14:paraId="4FEA4FAB">
      <w:pPr>
        <w:rPr>
          <w:rFonts w:hint="eastAsia"/>
        </w:rPr>
      </w:pPr>
      <w:r>
        <w:rPr>
          <w:rFonts w:hint="eastAsia"/>
        </w:rPr>
        <w:t>**第一流的设计：电影镜头工作台 (The Cinematic Scene Workbench)**</w:t>
      </w:r>
    </w:p>
    <w:p w14:paraId="304B6292">
      <w:pPr>
        <w:rPr>
          <w:rFonts w:hint="eastAsia"/>
        </w:rPr>
      </w:pPr>
    </w:p>
    <w:p w14:paraId="650E179A">
      <w:pPr>
        <w:rPr>
          <w:rFonts w:hint="eastAsia"/>
        </w:rPr>
      </w:pPr>
      <w:r>
        <w:rPr>
          <w:rFonts w:hint="eastAsia"/>
        </w:rPr>
        <w:t>我们将把原设计中优秀的指令，内化成一个更具引导性和趣味性的“导演工作流程”，让学生像导演拍电影一样构建画面。</w:t>
      </w:r>
    </w:p>
    <w:p w14:paraId="7C77F5FE">
      <w:pPr>
        <w:rPr>
          <w:rFonts w:hint="eastAsia"/>
        </w:rPr>
      </w:pPr>
    </w:p>
    <w:p w14:paraId="05399E56">
      <w:pPr>
        <w:rPr>
          <w:rFonts w:hint="eastAsia"/>
        </w:rPr>
      </w:pPr>
      <w:r>
        <w:rPr>
          <w:rFonts w:hint="eastAsia"/>
        </w:rPr>
        <w:t>---</w:t>
      </w:r>
    </w:p>
    <w:p w14:paraId="5E312F36">
      <w:pPr>
        <w:rPr>
          <w:rFonts w:hint="eastAsia"/>
        </w:rPr>
      </w:pPr>
    </w:p>
    <w:p w14:paraId="0050519F">
      <w:pPr>
        <w:rPr>
          <w:rFonts w:hint="eastAsia"/>
        </w:rPr>
      </w:pPr>
      <w:r>
        <w:rPr>
          <w:rFonts w:hint="eastAsia"/>
        </w:rPr>
        <w:t>**电影镜头工作台：用文字拍出你的故事**</w:t>
      </w:r>
    </w:p>
    <w:p w14:paraId="6FDB4952">
      <w:pPr>
        <w:rPr>
          <w:rFonts w:hint="eastAsia"/>
        </w:rPr>
      </w:pPr>
    </w:p>
    <w:p w14:paraId="4667EDD2">
      <w:pPr>
        <w:rPr>
          <w:rFonts w:hint="eastAsia"/>
        </w:rPr>
      </w:pPr>
      <w:r>
        <w:rPr>
          <w:rFonts w:hint="eastAsia"/>
        </w:rPr>
        <w:t>**镜头1：建立场景 (Establishing Shot)**</w:t>
      </w:r>
    </w:p>
    <w:p w14:paraId="1173C7BA">
      <w:pPr>
        <w:rPr>
          <w:rFonts w:hint="eastAsia"/>
        </w:rPr>
      </w:pPr>
    </w:p>
    <w:p w14:paraId="2C80D425">
      <w:pPr>
        <w:rPr>
          <w:rFonts w:hint="eastAsia"/>
        </w:rPr>
      </w:pPr>
      <w:r>
        <w:rPr>
          <w:rFonts w:hint="eastAsia"/>
        </w:rPr>
        <w:t>&gt; **时间与地点：** ____________________（要具体到像电影开头的字幕，如：*Last Friday, during the noisy lunch break*）</w:t>
      </w:r>
    </w:p>
    <w:p w14:paraId="0D5337F4">
      <w:pPr>
        <w:rPr>
          <w:rFonts w:hint="eastAsia"/>
        </w:rPr>
      </w:pPr>
      <w:r>
        <w:rPr>
          <w:rFonts w:hint="eastAsia"/>
        </w:rPr>
        <w:t>&gt;</w:t>
      </w:r>
    </w:p>
    <w:p w14:paraId="68226D3D">
      <w:pPr>
        <w:rPr>
          <w:rFonts w:hint="eastAsia"/>
        </w:rPr>
      </w:pPr>
      <w:r>
        <w:rPr>
          <w:rFonts w:hint="eastAsia"/>
        </w:rPr>
        <w:t>&gt; **你的状态（特写镜头）：** 在这个场景里，你的内心活动是什么？用一个比喻来形容。</w:t>
      </w:r>
    </w:p>
    <w:p w14:paraId="1CAA4663">
      <w:pPr>
        <w:rPr>
          <w:rFonts w:hint="eastAsia"/>
        </w:rPr>
      </w:pPr>
      <w:r>
        <w:rPr>
          <w:rFonts w:hint="eastAsia"/>
        </w:rPr>
        <w:t>&gt; - *My mind was like a stormy sea.*</w:t>
      </w:r>
    </w:p>
    <w:p w14:paraId="7B791E1A">
      <w:pPr>
        <w:rPr>
          <w:rFonts w:hint="eastAsia"/>
        </w:rPr>
      </w:pPr>
      <w:r>
        <w:rPr>
          <w:rFonts w:hint="eastAsia"/>
        </w:rPr>
        <w:t>&gt; - *I felt as small as an ant.*</w:t>
      </w:r>
    </w:p>
    <w:p w14:paraId="60E0F56B">
      <w:pPr>
        <w:rPr>
          <w:rFonts w:hint="eastAsia"/>
        </w:rPr>
      </w:pPr>
    </w:p>
    <w:p w14:paraId="5753F88D">
      <w:pPr>
        <w:rPr>
          <w:rFonts w:hint="eastAsia"/>
        </w:rPr>
      </w:pPr>
      <w:r>
        <w:rPr>
          <w:rFonts w:hint="eastAsia"/>
        </w:rPr>
        <w:t>**镜头2：关键动作 (The Key Action - Slow Motion)**</w:t>
      </w:r>
    </w:p>
    <w:p w14:paraId="668B4A63">
      <w:pPr>
        <w:rPr>
          <w:rFonts w:hint="eastAsia"/>
        </w:rPr>
      </w:pPr>
    </w:p>
    <w:p w14:paraId="35B6A157">
      <w:pPr>
        <w:rPr>
          <w:rFonts w:hint="eastAsia"/>
        </w:rPr>
      </w:pPr>
      <w:r>
        <w:rPr>
          <w:rFonts w:hint="eastAsia"/>
        </w:rPr>
        <w:t>&gt; **原设计的要求非常棒，我们把它变成一个慢动作回放练习：**</w:t>
      </w:r>
    </w:p>
    <w:p w14:paraId="77B917BA">
      <w:pPr>
        <w:rPr>
          <w:rFonts w:hint="eastAsia"/>
        </w:rPr>
      </w:pPr>
      <w:r>
        <w:rPr>
          <w:rFonts w:hint="eastAsia"/>
        </w:rPr>
        <w:t>&gt;</w:t>
      </w:r>
    </w:p>
    <w:p w14:paraId="6D6B79C5">
      <w:pPr>
        <w:rPr>
          <w:rFonts w:hint="eastAsia"/>
        </w:rPr>
      </w:pPr>
      <w:r>
        <w:rPr>
          <w:rFonts w:hint="eastAsia"/>
        </w:rPr>
        <w:t>&gt; 别只说“他/她鼓励我”。把那个动作放慢10倍，描述出来：</w:t>
      </w:r>
    </w:p>
    <w:p w14:paraId="1775E598">
      <w:pPr>
        <w:rPr>
          <w:rFonts w:hint="eastAsia"/>
        </w:rPr>
      </w:pPr>
      <w:r>
        <w:rPr>
          <w:rFonts w:hint="eastAsia"/>
        </w:rPr>
        <w:t>&gt;</w:t>
      </w:r>
    </w:p>
    <w:p w14:paraId="4FBF1C86">
      <w:pPr>
        <w:rPr>
          <w:rFonts w:hint="eastAsia"/>
        </w:rPr>
      </w:pPr>
      <w:r>
        <w:rPr>
          <w:rFonts w:hint="eastAsia"/>
        </w:rPr>
        <w:t>&gt; 1.  **身体的靠近：** 他/她是怎样来到你身边的？(*She walked quietly to my desk.*)</w:t>
      </w:r>
    </w:p>
    <w:p w14:paraId="1D455B43">
      <w:pPr>
        <w:rPr>
          <w:rFonts w:hint="eastAsia"/>
        </w:rPr>
      </w:pPr>
      <w:r>
        <w:rPr>
          <w:rFonts w:hint="eastAsia"/>
        </w:rPr>
        <w:t>&gt; 2.  **手的动作：** 他/她的手做了什么？这是最能传递情感的细节。(*She gently placed a cup of hot tea on my desk.* / *He patted my shoulder lightly.*)</w:t>
      </w:r>
    </w:p>
    <w:p w14:paraId="7234F6CB">
      <w:pPr>
        <w:rPr>
          <w:rFonts w:hint="eastAsia"/>
        </w:rPr>
      </w:pPr>
      <w:r>
        <w:rPr>
          <w:rFonts w:hint="eastAsia"/>
        </w:rPr>
        <w:t>&gt; 3.  **脸的表情：** 你看到了怎样的眼神和微笑？(*Her eyes were full of understanding, not judgment.*)</w:t>
      </w:r>
    </w:p>
    <w:p w14:paraId="1D465E20">
      <w:pPr>
        <w:rPr>
          <w:rFonts w:hint="eastAsia"/>
        </w:rPr>
      </w:pPr>
      <w:r>
        <w:rPr>
          <w:rFonts w:hint="eastAsia"/>
        </w:rPr>
        <w:t>&gt; 4.  **声音的质感：** 如果他/她说话了，那声音听起来是什么感觉？(*His voice was soft and calm.*)</w:t>
      </w:r>
    </w:p>
    <w:p w14:paraId="3743698F">
      <w:pPr>
        <w:rPr>
          <w:rFonts w:hint="eastAsia"/>
        </w:rPr>
      </w:pPr>
    </w:p>
    <w:p w14:paraId="23A7D2A9">
      <w:pPr>
        <w:rPr>
          <w:rFonts w:hint="eastAsia"/>
        </w:rPr>
      </w:pPr>
      <w:r>
        <w:rPr>
          <w:rFonts w:hint="eastAsia"/>
        </w:rPr>
        <w:t>**镜头3：情感的引爆 (The Emotional Climax)**</w:t>
      </w:r>
    </w:p>
    <w:p w14:paraId="19951D62">
      <w:pPr>
        <w:rPr>
          <w:rFonts w:hint="eastAsia"/>
        </w:rPr>
      </w:pPr>
    </w:p>
    <w:p w14:paraId="71D2EB6E">
      <w:pPr>
        <w:rPr>
          <w:rFonts w:hint="eastAsia"/>
        </w:rPr>
      </w:pPr>
      <w:r>
        <w:rPr>
          <w:rFonts w:hint="eastAsia"/>
        </w:rPr>
        <w:t>&gt; **原设计的要求“要有画面”非常精准，我们来挖掘“为什么”会有这个画面。**</w:t>
      </w:r>
    </w:p>
    <w:p w14:paraId="404782C0">
      <w:pPr>
        <w:rPr>
          <w:rFonts w:hint="eastAsia"/>
        </w:rPr>
      </w:pPr>
      <w:r>
        <w:rPr>
          <w:rFonts w:hint="eastAsia"/>
        </w:rPr>
        <w:t>&gt;</w:t>
      </w:r>
    </w:p>
    <w:p w14:paraId="255B1ACC">
      <w:pPr>
        <w:rPr>
          <w:rFonts w:hint="eastAsia"/>
        </w:rPr>
      </w:pPr>
      <w:r>
        <w:rPr>
          <w:rFonts w:hint="eastAsia"/>
        </w:rPr>
        <w:t>&gt; 这件事为什么让你如此感动？关键不在于事件本身，而在于**“对比”**。</w:t>
      </w:r>
    </w:p>
    <w:p w14:paraId="6AA391BA">
      <w:pPr>
        <w:rPr>
          <w:rFonts w:hint="eastAsia"/>
        </w:rPr>
      </w:pPr>
      <w:r>
        <w:rPr>
          <w:rFonts w:hint="eastAsia"/>
        </w:rPr>
        <w:t>&gt;</w:t>
      </w:r>
    </w:p>
    <w:p w14:paraId="0BFD5B7E">
      <w:pPr>
        <w:rPr>
          <w:rFonts w:hint="eastAsia"/>
        </w:rPr>
      </w:pPr>
      <w:r>
        <w:rPr>
          <w:rFonts w:hint="eastAsia"/>
        </w:rPr>
        <w:t>&gt; **请完成这个句子，这就是你文章最核心的段落：**</w:t>
      </w:r>
    </w:p>
    <w:p w14:paraId="4A3EEE28">
      <w:pPr>
        <w:rPr>
          <w:rFonts w:hint="eastAsia"/>
        </w:rPr>
      </w:pPr>
      <w:r>
        <w:rPr>
          <w:rFonts w:hint="eastAsia"/>
        </w:rPr>
        <w:t>&gt;</w:t>
      </w:r>
    </w:p>
    <w:p w14:paraId="068ECD65">
      <w:pPr>
        <w:rPr>
          <w:rFonts w:hint="eastAsia"/>
        </w:rPr>
      </w:pPr>
      <w:r>
        <w:rPr>
          <w:rFonts w:hint="eastAsia"/>
        </w:rPr>
        <w:t>&gt; *What truly touched me was not just [他/她做的事], but the fact that [一个强烈的对比].*</w:t>
      </w:r>
    </w:p>
    <w:p w14:paraId="1CD0BBBF">
      <w:pPr>
        <w:rPr>
          <w:rFonts w:hint="eastAsia"/>
        </w:rPr>
      </w:pPr>
      <w:r>
        <w:rPr>
          <w:rFonts w:hint="eastAsia"/>
        </w:rPr>
        <w:t>&gt;</w:t>
      </w:r>
    </w:p>
    <w:p w14:paraId="53893946">
      <w:pPr>
        <w:rPr>
          <w:rFonts w:hint="eastAsia"/>
        </w:rPr>
      </w:pPr>
      <w:r>
        <w:rPr>
          <w:rFonts w:hint="eastAsia"/>
        </w:rPr>
        <w:t>&gt; **对比的灵感库：**</w:t>
      </w:r>
    </w:p>
    <w:p w14:paraId="24188268">
      <w:pPr>
        <w:rPr>
          <w:rFonts w:hint="eastAsia"/>
        </w:rPr>
      </w:pPr>
      <w:r>
        <w:rPr>
          <w:rFonts w:hint="eastAsia"/>
        </w:rPr>
        <w:t>&gt; - **无人关心 vs. 他的关心：** *...the fact that while everyone else was busy celebrating, he was the only one who noticed my disappointment.*</w:t>
      </w:r>
    </w:p>
    <w:p w14:paraId="3EA8888A">
      <w:pPr>
        <w:rPr>
          <w:rFonts w:hint="eastAsia"/>
        </w:rPr>
      </w:pPr>
      <w:r>
        <w:rPr>
          <w:rFonts w:hint="eastAsia"/>
        </w:rPr>
        <w:t>&gt; - **我的预想 vs. 他的行动：** *...the fact that I expected a lecture, but I received a hug instead.*</w:t>
      </w:r>
    </w:p>
    <w:p w14:paraId="338B5D23">
      <w:pPr>
        <w:rPr>
          <w:rFonts w:hint="eastAsia"/>
        </w:rPr>
      </w:pPr>
      <w:r>
        <w:rPr>
          <w:rFonts w:hint="eastAsia"/>
        </w:rPr>
        <w:t>&gt; - **微小的行动 vs. 巨大的温暖：** *...the fact that such a small gesture could make me feel so much warmth in that cold winter afternoon.*</w:t>
      </w:r>
    </w:p>
    <w:p w14:paraId="721EC494">
      <w:pPr>
        <w:rPr>
          <w:rFonts w:hint="eastAsia"/>
        </w:rPr>
      </w:pPr>
      <w:r>
        <w:rPr>
          <w:rFonts w:hint="eastAsia"/>
        </w:rPr>
        <w:t>&gt;</w:t>
      </w:r>
    </w:p>
    <w:p w14:paraId="2C6F2AB7">
      <w:pPr>
        <w:rPr>
          <w:rFonts w:hint="eastAsia"/>
        </w:rPr>
      </w:pPr>
      <w:r>
        <w:rPr>
          <w:rFonts w:hint="eastAsia"/>
        </w:rPr>
        <w:t>&gt; *【专家视角】：这个“对比句型”是一个强大的“脚手架”，它为学生提供了一个高级的句式结构来表达复杂的情感深度，直接将文章从“我很感动”提升到“我之所以感动，是因为在那样一个时刻，他的举动意味着......”的层次。*</w:t>
      </w:r>
    </w:p>
    <w:p w14:paraId="31567B90">
      <w:pPr>
        <w:rPr>
          <w:rFonts w:hint="eastAsia"/>
        </w:rPr>
      </w:pPr>
    </w:p>
    <w:p w14:paraId="547033D4">
      <w:pPr>
        <w:rPr>
          <w:rFonts w:hint="eastAsia"/>
        </w:rPr>
      </w:pPr>
      <w:r>
        <w:rPr>
          <w:rFonts w:hint="eastAsia"/>
        </w:rPr>
        <w:t>**镜头4：定格留言 (The Final Frame &amp; Message)**</w:t>
      </w:r>
    </w:p>
    <w:p w14:paraId="3A5BC208">
      <w:pPr>
        <w:rPr>
          <w:rFonts w:hint="eastAsia"/>
        </w:rPr>
      </w:pPr>
    </w:p>
    <w:p w14:paraId="74F38723">
      <w:pPr>
        <w:rPr>
          <w:rFonts w:hint="eastAsia"/>
        </w:rPr>
      </w:pPr>
      <w:r>
        <w:rPr>
          <w:rFonts w:hint="eastAsia"/>
        </w:rPr>
        <w:t>&gt; **原设计要求“被引用的句子”，非常好。我们增加一个前置步骤。**</w:t>
      </w:r>
    </w:p>
    <w:p w14:paraId="223A0E4B">
      <w:pPr>
        <w:rPr>
          <w:rFonts w:hint="eastAsia"/>
        </w:rPr>
      </w:pPr>
      <w:r>
        <w:rPr>
          <w:rFonts w:hint="eastAsia"/>
        </w:rPr>
        <w:t>&gt;</w:t>
      </w:r>
    </w:p>
    <w:p w14:paraId="3A554F75">
      <w:pPr>
        <w:rPr>
          <w:rFonts w:hint="eastAsia"/>
        </w:rPr>
      </w:pPr>
      <w:r>
        <w:rPr>
          <w:rFonts w:hint="eastAsia"/>
        </w:rPr>
        <w:t>&gt; **情感提纯：** 你最想感谢他/她的，具体是哪一点？</w:t>
      </w:r>
    </w:p>
    <w:p w14:paraId="19C348B5">
      <w:pPr>
        <w:rPr>
          <w:rFonts w:hint="eastAsia"/>
        </w:rPr>
      </w:pPr>
      <w:r>
        <w:rPr>
          <w:rFonts w:hint="eastAsia"/>
        </w:rPr>
        <w:t>&gt; - 是他的善良 (kindness)？</w:t>
      </w:r>
    </w:p>
    <w:p w14:paraId="4E99A8D0">
      <w:pPr>
        <w:rPr>
          <w:rFonts w:hint="eastAsia"/>
        </w:rPr>
      </w:pPr>
      <w:r>
        <w:rPr>
          <w:rFonts w:hint="eastAsia"/>
        </w:rPr>
        <w:t>&gt; - 是他给你的勇气 (courage)？</w:t>
      </w:r>
    </w:p>
    <w:p w14:paraId="0146037D">
      <w:pPr>
        <w:rPr>
          <w:rFonts w:hint="eastAsia"/>
        </w:rPr>
      </w:pPr>
      <w:r>
        <w:rPr>
          <w:rFonts w:hint="eastAsia"/>
        </w:rPr>
        <w:t>&gt; - 是他让你感到的被理解 (feeling understood)？</w:t>
      </w:r>
    </w:p>
    <w:p w14:paraId="110655AE">
      <w:pPr>
        <w:rPr>
          <w:rFonts w:hint="eastAsia"/>
        </w:rPr>
      </w:pPr>
      <w:r>
        <w:rPr>
          <w:rFonts w:hint="eastAsia"/>
        </w:rPr>
        <w:t>&gt;</w:t>
      </w:r>
    </w:p>
    <w:p w14:paraId="05A4D32C">
      <w:pPr>
        <w:rPr>
          <w:rFonts w:hint="eastAsia"/>
        </w:rPr>
      </w:pPr>
      <w:r>
        <w:rPr>
          <w:rFonts w:hint="eastAsia"/>
        </w:rPr>
        <w:t>&gt; **最终台词：** 现在，把这种提纯后的情感，变成一句直接对他/她说的话。</w:t>
      </w:r>
    </w:p>
    <w:p w14:paraId="1B21A038">
      <w:pPr>
        <w:rPr>
          <w:rFonts w:hint="eastAsia"/>
        </w:rPr>
      </w:pPr>
      <w:r>
        <w:rPr>
          <w:rFonts w:hint="eastAsia"/>
        </w:rPr>
        <w:t>&gt; - *I really want to say to you, "Thank you for showing me what true kindness is."*</w:t>
      </w:r>
    </w:p>
    <w:p w14:paraId="602A5A7D">
      <w:pPr>
        <w:rPr>
          <w:rFonts w:hint="eastAsia"/>
        </w:rPr>
      </w:pPr>
      <w:r>
        <w:rPr>
          <w:rFonts w:hint="eastAsia"/>
        </w:rPr>
        <w:t>&gt; - *I will always remember that moment and want to tell you, "Your belief in me gave me the courage to fly."*</w:t>
      </w:r>
    </w:p>
    <w:p w14:paraId="51C3513D">
      <w:pPr>
        <w:rPr>
          <w:rFonts w:hint="eastAsia"/>
        </w:rPr>
      </w:pPr>
    </w:p>
    <w:p w14:paraId="5AEF2F2A">
      <w:pPr>
        <w:rPr>
          <w:rFonts w:hint="eastAsia"/>
        </w:rPr>
      </w:pPr>
      <w:r>
        <w:rPr>
          <w:rFonts w:hint="eastAsia"/>
        </w:rPr>
        <w:t>---</w:t>
      </w:r>
    </w:p>
    <w:p w14:paraId="12466489">
      <w:pPr>
        <w:rPr>
          <w:rFonts w:hint="eastAsia"/>
        </w:rPr>
      </w:pPr>
    </w:p>
    <w:p w14:paraId="7C6FFB95">
      <w:pPr>
        <w:rPr>
          <w:rFonts w:hint="eastAsia"/>
        </w:rPr>
      </w:pPr>
      <w:r>
        <w:rPr>
          <w:rFonts w:hint="eastAsia"/>
        </w:rPr>
        <w:t>### 【总结：升级的核心价值】</w:t>
      </w:r>
    </w:p>
    <w:p w14:paraId="0B9BAF03">
      <w:pPr>
        <w:rPr>
          <w:rFonts w:hint="eastAsia"/>
        </w:rPr>
      </w:pPr>
    </w:p>
    <w:p w14:paraId="1B8696FD">
      <w:pPr>
        <w:rPr>
          <w:rFonts w:hint="eastAsia"/>
        </w:rPr>
      </w:pPr>
      <w:r>
        <w:rPr>
          <w:rFonts w:hint="eastAsia"/>
        </w:rPr>
        <w:t>| 维度 | 原设计 | 升级后设计 (导演工作坊) |</w:t>
      </w:r>
    </w:p>
    <w:p w14:paraId="2DB7E4C0">
      <w:pPr>
        <w:rPr>
          <w:rFonts w:hint="eastAsia"/>
        </w:rPr>
      </w:pPr>
      <w:r>
        <w:rPr>
          <w:rFonts w:hint="eastAsia"/>
        </w:rPr>
        <w:t>|---|---|---|</w:t>
      </w:r>
    </w:p>
    <w:p w14:paraId="51EE8D26">
      <w:pPr>
        <w:rPr>
          <w:rFonts w:hint="eastAsia"/>
        </w:rPr>
      </w:pPr>
      <w:r>
        <w:rPr>
          <w:rFonts w:hint="eastAsia"/>
        </w:rPr>
        <w:t>| **起点** | 选人 | 选一个真实的**情感瞬间** |</w:t>
      </w:r>
    </w:p>
    <w:p w14:paraId="6F1612A4">
      <w:pPr>
        <w:rPr>
          <w:rFonts w:hint="eastAsia"/>
        </w:rPr>
      </w:pPr>
      <w:r>
        <w:rPr>
          <w:rFonts w:hint="eastAsia"/>
        </w:rPr>
        <w:t>| **过程** | 满足要求 | **导演**一个有镜头的电影场景 |</w:t>
      </w:r>
    </w:p>
    <w:p w14:paraId="71AAB7A8">
      <w:pPr>
        <w:rPr>
          <w:rFonts w:hint="eastAsia"/>
        </w:rPr>
      </w:pPr>
      <w:r>
        <w:rPr>
          <w:rFonts w:hint="eastAsia"/>
        </w:rPr>
        <w:t>| **难点攻克** | 提醒“要有画面” | 提供**“对比句型”**，教你如何制造情感冲击力 |</w:t>
      </w:r>
    </w:p>
    <w:p w14:paraId="4164E258">
      <w:pPr>
        <w:rPr>
          <w:rFonts w:hint="eastAsia"/>
        </w:rPr>
      </w:pPr>
      <w:r>
        <w:rPr>
          <w:rFonts w:hint="eastAsia"/>
        </w:rPr>
        <w:t>| **心理支持** | 较少 | 通过“情感触发器”解决“素材焦虑”，让学生相信自己的平凡故事同样珍贵 |</w:t>
      </w:r>
    </w:p>
    <w:p w14:paraId="04434BBF">
      <w:pPr>
        <w:rPr>
          <w:rFonts w:hint="eastAsia"/>
        </w:rPr>
      </w:pPr>
      <w:r>
        <w:rPr>
          <w:rFonts w:hint="eastAsia"/>
        </w:rPr>
        <w:t>| **最终产出** | 一篇符合要求的短文 | 一篇充满个人印记、真挚动人的**微型故事** |</w:t>
      </w:r>
    </w:p>
    <w:p w14:paraId="34A65524">
      <w:pPr>
        <w:rPr>
          <w:rFonts w:hint="eastAsia"/>
        </w:rPr>
      </w:pPr>
    </w:p>
    <w:p w14:paraId="686B869F">
      <w:r>
        <w:rPr>
          <w:rFonts w:hint="eastAsia"/>
        </w:rPr>
        <w:t>这个升级版的设计，不仅能帮助学生写出一篇更好的文章，更重要的是，它教会了学生一种**观察、感受并用语言重现生活之美**的能力。这是一种可以伴随他们一生的宝贵技能，远远超出了单次写作练习的范畴。</w:t>
      </w:r>
    </w:p>
    <w:p w14:paraId="7817CD8D">
      <w:pPr>
        <w:pStyle w:val="4"/>
      </w:pPr>
    </w:p>
    <w:p w14:paraId="4E7EE2F5">
      <w:pPr>
        <w:pStyle w:val="4"/>
      </w:pPr>
      <w:r>
        <w:t>练习1-4：社会现象类</w:t>
      </w:r>
    </w:p>
    <w:p w14:paraId="77215365">
      <w:r>
        <w:rPr>
          <w:b/>
          <w:i w:val="0"/>
        </w:rPr>
        <w:t>【题目】</w:t>
      </w:r>
    </w:p>
    <w:p w14:paraId="3DC26088">
      <w:r>
        <w:rPr>
          <w:b w:val="0"/>
          <w:i w:val="0"/>
        </w:rPr>
        <w:t>学校举办"科技与生活"英文演讲比赛。请用英语写一篇80-100词的演讲稿，谈谈智能手机对中学生的影响。</w:t>
      </w:r>
      <w:r>
        <w:rPr>
          <w:b w:val="0"/>
          <w:i w:val="0"/>
        </w:rPr>
        <w:br w:type="textWrapping"/>
      </w:r>
      <w:r>
        <w:rPr>
          <w:b w:val="0"/>
          <w:i w:val="0"/>
        </w:rPr>
        <w:t>要点：</w:t>
      </w:r>
      <w:r>
        <w:rPr>
          <w:b w:val="0"/>
          <w:i w:val="0"/>
        </w:rPr>
        <w:br w:type="textWrapping"/>
      </w:r>
      <w:r>
        <w:rPr>
          <w:b w:val="0"/>
          <w:i w:val="0"/>
        </w:rPr>
        <w:t>1. 智能手机带来的好处（至少一点）</w:t>
      </w:r>
      <w:r>
        <w:rPr>
          <w:b w:val="0"/>
          <w:i w:val="0"/>
        </w:rPr>
        <w:br w:type="textWrapping"/>
      </w:r>
      <w:r>
        <w:rPr>
          <w:b w:val="0"/>
          <w:i w:val="0"/>
        </w:rPr>
        <w:t>2. 智能手机带来的问题（至少一点）</w:t>
      </w:r>
      <w:r>
        <w:rPr>
          <w:b w:val="0"/>
          <w:i w:val="0"/>
        </w:rPr>
        <w:br w:type="textWrapping"/>
      </w:r>
      <w:r>
        <w:rPr>
          <w:b w:val="0"/>
          <w:i w:val="0"/>
        </w:rPr>
        <w:t>3. 你的看法和建议</w:t>
      </w:r>
    </w:p>
    <w:p w14:paraId="656EE42A">
      <w:r>
        <w:rPr>
          <w:b/>
          <w:i w:val="0"/>
        </w:rPr>
        <w:t>【问1+问2合并：要点拆解与内容匹配】</w:t>
      </w:r>
    </w:p>
    <w:p w14:paraId="0AD93E8F">
      <w:pPr>
        <w:pStyle w:val="5"/>
      </w:pPr>
      <w:r>
        <w:t>要点拆解+内容匹配</w:t>
      </w:r>
    </w:p>
    <w:p w14:paraId="17F78C80">
      <w:r>
        <w:rPr>
          <w:sz w:val="22"/>
        </w:rPr>
        <w:t>点1（好处）具体是什么：________________________________</w:t>
      </w:r>
      <w:r>
        <w:rPr>
          <w:sz w:val="22"/>
        </w:rPr>
        <w:br w:type="textWrapping"/>
      </w:r>
      <w:r>
        <w:rPr>
          <w:sz w:val="22"/>
        </w:rPr>
        <w:t>点2（问题）具体是什么：________________________________</w:t>
      </w:r>
      <w:r>
        <w:rPr>
          <w:sz w:val="22"/>
        </w:rPr>
        <w:br w:type="textWrapping"/>
      </w:r>
      <w:r>
        <w:rPr>
          <w:sz w:val="22"/>
        </w:rPr>
        <w:t>点3（看法+建议）具体行动建议：________________________________</w:t>
      </w:r>
    </w:p>
    <w:p w14:paraId="4E710FA8">
      <w:r>
        <w:rPr>
          <w:color w:val="B4B4B4"/>
        </w:rPr>
        <w:t>________________________________________________________________________________</w:t>
      </w:r>
    </w:p>
    <w:p w14:paraId="2DBBB8D5">
      <w:pPr>
        <w:pStyle w:val="4"/>
        <w:rPr>
          <w:rFonts w:hint="eastAsia"/>
        </w:rPr>
      </w:pPr>
    </w:p>
    <w:p w14:paraId="1F88F3D0">
      <w:pPr>
        <w:pStyle w:val="4"/>
        <w:rPr>
          <w:rFonts w:hint="eastAsia"/>
        </w:rPr>
      </w:pPr>
      <w:r>
        <w:rPr>
          <w:rFonts w:hint="eastAsia"/>
        </w:rPr>
        <w:t>## 练习1-4：社会现象类 (科技与生活)</w:t>
      </w:r>
    </w:p>
    <w:p w14:paraId="2A06DFEC">
      <w:pPr>
        <w:pStyle w:val="4"/>
        <w:rPr>
          <w:rFonts w:hint="eastAsia"/>
        </w:rPr>
      </w:pPr>
    </w:p>
    <w:p w14:paraId="7CC427C3">
      <w:pPr>
        <w:pStyle w:val="4"/>
        <w:rPr>
          <w:rFonts w:hint="eastAsia"/>
        </w:rPr>
      </w:pPr>
      <w:r>
        <w:rPr>
          <w:rFonts w:hint="eastAsia"/>
        </w:rPr>
        <w:t>### 【总体诊断：这道题的高阶挑战在哪里？】</w:t>
      </w:r>
    </w:p>
    <w:p w14:paraId="726AE48C">
      <w:pPr>
        <w:pStyle w:val="4"/>
        <w:rPr>
          <w:rFonts w:hint="eastAsia"/>
        </w:rPr>
      </w:pPr>
    </w:p>
    <w:p w14:paraId="2CEA4556">
      <w:pPr>
        <w:pStyle w:val="4"/>
        <w:rPr>
          <w:rFonts w:hint="eastAsia"/>
        </w:rPr>
      </w:pPr>
      <w:r>
        <w:rPr>
          <w:rFonts w:hint="eastAsia"/>
        </w:rPr>
        <w:t>这道题与练习1-2（观点建议类）看似相似，但有一个根本性的区别：</w:t>
      </w:r>
    </w:p>
    <w:p w14:paraId="30ED759E">
      <w:pPr>
        <w:pStyle w:val="4"/>
        <w:rPr>
          <w:rFonts w:hint="eastAsia"/>
        </w:rPr>
      </w:pPr>
    </w:p>
    <w:p w14:paraId="71E02879">
      <w:pPr>
        <w:pStyle w:val="4"/>
        <w:rPr>
          <w:rFonts w:hint="eastAsia"/>
        </w:rPr>
      </w:pPr>
      <w:r>
        <w:rPr>
          <w:rFonts w:hint="eastAsia"/>
        </w:rPr>
        <w:t>- **练习1-2（零花钱）：** 核心是**个人立场**。学生可以凭直觉和个人经历来论证。</w:t>
      </w:r>
    </w:p>
    <w:p w14:paraId="18A801F1">
      <w:pPr>
        <w:pStyle w:val="4"/>
        <w:rPr>
          <w:rFonts w:hint="eastAsia"/>
        </w:rPr>
      </w:pPr>
      <w:r>
        <w:rPr>
          <w:rFonts w:hint="eastAsia"/>
        </w:rPr>
        <w:t>- **练习1-4（智能手机）：** 核心是**客观分析**。它要求学生超越个人喜好，对一个社会现象进行平衡的、有逻辑的论述。</w:t>
      </w:r>
    </w:p>
    <w:p w14:paraId="46604787">
      <w:pPr>
        <w:pStyle w:val="4"/>
        <w:rPr>
          <w:rFonts w:hint="eastAsia"/>
        </w:rPr>
      </w:pPr>
    </w:p>
    <w:p w14:paraId="05626475">
      <w:pPr>
        <w:pStyle w:val="4"/>
        <w:rPr>
          <w:rFonts w:hint="eastAsia"/>
        </w:rPr>
      </w:pPr>
      <w:r>
        <w:rPr>
          <w:rFonts w:hint="eastAsia"/>
        </w:rPr>
        <w:t>**对初中生而言，最大的认知障碍在于：**</w:t>
      </w:r>
    </w:p>
    <w:p w14:paraId="7D53394A">
      <w:pPr>
        <w:pStyle w:val="4"/>
        <w:rPr>
          <w:rFonts w:hint="eastAsia"/>
        </w:rPr>
      </w:pPr>
    </w:p>
    <w:p w14:paraId="0876F451">
      <w:pPr>
        <w:pStyle w:val="4"/>
        <w:rPr>
          <w:rFonts w:hint="eastAsia"/>
        </w:rPr>
      </w:pPr>
      <w:r>
        <w:rPr>
          <w:rFonts w:hint="eastAsia"/>
        </w:rPr>
        <w:t>1.  **从"我喜欢/讨厌"到"它有好处/坏处"的思维转换：** 他们很容易陷入"我天天用手机，所以手机是好的"这种单一视角。</w:t>
      </w:r>
    </w:p>
    <w:p w14:paraId="79420603">
      <w:pPr>
        <w:pStyle w:val="4"/>
        <w:rPr>
          <w:rFonts w:hint="eastAsia"/>
        </w:rPr>
      </w:pPr>
      <w:r>
        <w:rPr>
          <w:rFonts w:hint="eastAsia"/>
        </w:rPr>
        <w:t>2.  **平衡论述 (Balanced Argument) 的能力缺失：** 怎样让好处和坏处听起来同样有道理，而不是自相矛盾？</w:t>
      </w:r>
    </w:p>
    <w:p w14:paraId="51603AB0">
      <w:pPr>
        <w:pStyle w:val="4"/>
        <w:rPr>
          <w:rFonts w:hint="eastAsia"/>
        </w:rPr>
      </w:pPr>
      <w:r>
        <w:rPr>
          <w:rFonts w:hint="eastAsia"/>
        </w:rPr>
        <w:t>3.  **提出"有见地"的建议：** 很容易给出"我们应该少用手机"这种人人都知道的口号，而不是真正可行的、有洞察力的建议。</w:t>
      </w:r>
    </w:p>
    <w:p w14:paraId="43E852B8">
      <w:pPr>
        <w:pStyle w:val="4"/>
        <w:rPr>
          <w:rFonts w:hint="eastAsia"/>
        </w:rPr>
      </w:pPr>
    </w:p>
    <w:p w14:paraId="34E6F745">
      <w:pPr>
        <w:pStyle w:val="4"/>
        <w:rPr>
          <w:rFonts w:hint="eastAsia"/>
        </w:rPr>
      </w:pPr>
      <w:r>
        <w:rPr>
          <w:rFonts w:hint="eastAsia"/>
        </w:rPr>
        <w:t>**现有的"问1+问2合并"设计的问题：**</w:t>
      </w:r>
    </w:p>
    <w:p w14:paraId="167E5F23">
      <w:pPr>
        <w:pStyle w:val="4"/>
        <w:rPr>
          <w:rFonts w:hint="eastAsia"/>
        </w:rPr>
      </w:pPr>
      <w:r>
        <w:rPr>
          <w:rFonts w:hint="eastAsia"/>
        </w:rPr>
        <w:t>它只是一个简单的填空，完全没有解决上述三个核心挑战。它假设学生已经具备了平衡论述的思维能力，这对于大多数初中生来说是不现实的。</w:t>
      </w:r>
    </w:p>
    <w:p w14:paraId="2AAFAACD">
      <w:pPr>
        <w:pStyle w:val="4"/>
        <w:rPr>
          <w:rFonts w:hint="eastAsia"/>
        </w:rPr>
      </w:pPr>
    </w:p>
    <w:p w14:paraId="2ECAB7E9">
      <w:pPr>
        <w:pStyle w:val="4"/>
        <w:rPr>
          <w:rFonts w:hint="eastAsia"/>
        </w:rPr>
      </w:pPr>
      <w:r>
        <w:rPr>
          <w:rFonts w:hint="eastAsia"/>
        </w:rPr>
        <w:t>---</w:t>
      </w:r>
    </w:p>
    <w:p w14:paraId="6D8D1892">
      <w:pPr>
        <w:pStyle w:val="4"/>
        <w:rPr>
          <w:rFonts w:hint="eastAsia"/>
        </w:rPr>
      </w:pPr>
    </w:p>
    <w:p w14:paraId="7CE134FF">
      <w:pPr>
        <w:pStyle w:val="4"/>
        <w:rPr>
          <w:rFonts w:hint="eastAsia"/>
        </w:rPr>
      </w:pPr>
      <w:r>
        <w:rPr>
          <w:rFonts w:hint="eastAsia"/>
        </w:rPr>
        <w:t>### 【第一流的设计：思辨天平 (The Critical Thinking Scale)】</w:t>
      </w:r>
    </w:p>
    <w:p w14:paraId="01A7DCA9">
      <w:pPr>
        <w:pStyle w:val="4"/>
        <w:rPr>
          <w:rFonts w:hint="eastAsia"/>
        </w:rPr>
      </w:pPr>
    </w:p>
    <w:p w14:paraId="45BE67FB">
      <w:pPr>
        <w:pStyle w:val="4"/>
        <w:rPr>
          <w:rFonts w:hint="eastAsia"/>
        </w:rPr>
      </w:pPr>
      <w:r>
        <w:rPr>
          <w:rFonts w:hint="eastAsia"/>
        </w:rPr>
        <w:t>**设计理念：** 将抽象的"平衡论述"过程，形象化为一个可以操作的"天平"。学生不再是凭感觉写作，而是在"天平"的两端放置砝码（论据），并找到让天平保持平衡的支点（核心看法）。</w:t>
      </w:r>
    </w:p>
    <w:p w14:paraId="02E86EAC">
      <w:pPr>
        <w:pStyle w:val="4"/>
        <w:rPr>
          <w:rFonts w:hint="eastAsia"/>
        </w:rPr>
      </w:pPr>
    </w:p>
    <w:p w14:paraId="4CE56172">
      <w:pPr>
        <w:pStyle w:val="4"/>
        <w:rPr>
          <w:rFonts w:hint="eastAsia"/>
        </w:rPr>
      </w:pPr>
      <w:r>
        <w:rPr>
          <w:rFonts w:hint="eastAsia"/>
        </w:rPr>
        <w:t>---</w:t>
      </w:r>
    </w:p>
    <w:p w14:paraId="008353BC">
      <w:pPr>
        <w:pStyle w:val="4"/>
        <w:rPr>
          <w:rFonts w:hint="eastAsia"/>
        </w:rPr>
      </w:pPr>
    </w:p>
    <w:p w14:paraId="7EE3D35F">
      <w:pPr>
        <w:pStyle w:val="4"/>
        <w:rPr>
          <w:rFonts w:hint="eastAsia"/>
        </w:rPr>
      </w:pPr>
      <w:r>
        <w:rPr>
          <w:rFonts w:hint="eastAsia"/>
        </w:rPr>
        <w:t>#### **第一步：放置"好处"砝码 (The "Pro" Weight)**</w:t>
      </w:r>
    </w:p>
    <w:p w14:paraId="4417C6DE">
      <w:pPr>
        <w:pStyle w:val="4"/>
        <w:rPr>
          <w:rFonts w:hint="eastAsia"/>
        </w:rPr>
      </w:pPr>
    </w:p>
    <w:p w14:paraId="28B49C65">
      <w:pPr>
        <w:pStyle w:val="4"/>
        <w:rPr>
          <w:rFonts w:hint="eastAsia"/>
        </w:rPr>
      </w:pPr>
      <w:r>
        <w:rPr>
          <w:rFonts w:hint="eastAsia"/>
        </w:rPr>
        <w:t>&gt; 演讲要先扬后抑，先说说手机的好处。请从下面的"好处货架"上，选择一个你最有话可说的，然后用具体例子把它"称重"。</w:t>
      </w:r>
    </w:p>
    <w:p w14:paraId="21298B67">
      <w:pPr>
        <w:pStyle w:val="4"/>
        <w:rPr>
          <w:rFonts w:hint="eastAsia"/>
        </w:rPr>
      </w:pPr>
      <w:r>
        <w:rPr>
          <w:rFonts w:hint="eastAsia"/>
        </w:rPr>
        <w:t>&gt;</w:t>
      </w:r>
    </w:p>
    <w:p w14:paraId="2A5FCBC5">
      <w:pPr>
        <w:pStyle w:val="4"/>
        <w:rPr>
          <w:rFonts w:hint="eastAsia"/>
        </w:rPr>
      </w:pPr>
      <w:r>
        <w:rPr>
          <w:rFonts w:hint="eastAsia"/>
        </w:rPr>
        <w:t>&gt; **好处货架 (The Goodies Shelf):**</w:t>
      </w:r>
    </w:p>
    <w:p w14:paraId="14FFC48D">
      <w:pPr>
        <w:pStyle w:val="4"/>
        <w:rPr>
          <w:rFonts w:hint="eastAsia"/>
        </w:rPr>
      </w:pPr>
      <w:r>
        <w:rPr>
          <w:rFonts w:hint="eastAsia"/>
        </w:rPr>
        <w:t>&gt; ⬜ **学习工具 (Learning Tool):** 查资料、学英语、看网课...</w:t>
      </w:r>
    </w:p>
    <w:p w14:paraId="332B096E">
      <w:pPr>
        <w:pStyle w:val="4"/>
        <w:rPr>
          <w:rFonts w:hint="eastAsia"/>
        </w:rPr>
      </w:pPr>
      <w:r>
        <w:rPr>
          <w:rFonts w:hint="eastAsia"/>
        </w:rPr>
        <w:t>&gt; ⬜ **信息窗口 (Information Window):** 了解新闻、看世界...</w:t>
      </w:r>
    </w:p>
    <w:p w14:paraId="66D9A7C8">
      <w:pPr>
        <w:pStyle w:val="4"/>
        <w:rPr>
          <w:rFonts w:hint="eastAsia"/>
        </w:rPr>
      </w:pPr>
      <w:r>
        <w:rPr>
          <w:rFonts w:hint="eastAsia"/>
        </w:rPr>
        <w:t>&gt; ⬜ **社交桥梁 (Social Bridge):** 和朋友家人保持联系...</w:t>
      </w:r>
    </w:p>
    <w:p w14:paraId="458B8BF0">
      <w:pPr>
        <w:pStyle w:val="4"/>
        <w:rPr>
          <w:rFonts w:hint="eastAsia"/>
        </w:rPr>
      </w:pPr>
      <w:r>
        <w:rPr>
          <w:rFonts w:hint="eastAsia"/>
        </w:rPr>
        <w:t>&gt; ⬜ **娱乐伙伴 (Entertainment Partner):** 游戏、音乐、视频...</w:t>
      </w:r>
    </w:p>
    <w:p w14:paraId="06FF7120">
      <w:pPr>
        <w:pStyle w:val="4"/>
        <w:rPr>
          <w:rFonts w:hint="eastAsia"/>
        </w:rPr>
      </w:pPr>
      <w:r>
        <w:rPr>
          <w:rFonts w:hint="eastAsia"/>
        </w:rPr>
        <w:t>&gt;</w:t>
      </w:r>
    </w:p>
    <w:p w14:paraId="35A98719">
      <w:pPr>
        <w:pStyle w:val="4"/>
        <w:rPr>
          <w:rFonts w:hint="eastAsia"/>
        </w:rPr>
      </w:pPr>
      <w:r>
        <w:rPr>
          <w:rFonts w:hint="eastAsia"/>
        </w:rPr>
        <w:t>&gt; **你的选择：** ____________________</w:t>
      </w:r>
    </w:p>
    <w:p w14:paraId="6611938E">
      <w:pPr>
        <w:pStyle w:val="4"/>
        <w:rPr>
          <w:rFonts w:hint="eastAsia"/>
        </w:rPr>
      </w:pPr>
      <w:r>
        <w:rPr>
          <w:rFonts w:hint="eastAsia"/>
        </w:rPr>
        <w:t>&gt;</w:t>
      </w:r>
    </w:p>
    <w:p w14:paraId="43717F3C">
      <w:pPr>
        <w:pStyle w:val="4"/>
        <w:rPr>
          <w:rFonts w:hint="eastAsia"/>
        </w:rPr>
      </w:pPr>
      <w:r>
        <w:rPr>
          <w:rFonts w:hint="eastAsia"/>
        </w:rPr>
        <w:t>&gt; **用一个具体例子来"称重"（让好处变得有分量）：**</w:t>
      </w:r>
    </w:p>
    <w:p w14:paraId="3B1BA5C0">
      <w:pPr>
        <w:pStyle w:val="4"/>
        <w:rPr>
          <w:rFonts w:hint="eastAsia"/>
        </w:rPr>
      </w:pPr>
      <w:r>
        <w:rPr>
          <w:rFonts w:hint="eastAsia"/>
        </w:rPr>
        <w:t>&gt; **公式：** *For example, when I encounter a difficult math problem, I can immediately watch a tutorial video on my phone to understand it better.*</w:t>
      </w:r>
    </w:p>
    <w:p w14:paraId="06054D30">
      <w:pPr>
        <w:pStyle w:val="4"/>
        <w:rPr>
          <w:rFonts w:hint="eastAsia"/>
        </w:rPr>
      </w:pPr>
      <w:r>
        <w:rPr>
          <w:rFonts w:hint="eastAsia"/>
        </w:rPr>
        <w:t>&gt; **你的例子：** ____________________</w:t>
      </w:r>
    </w:p>
    <w:p w14:paraId="2275EAD7">
      <w:pPr>
        <w:pStyle w:val="4"/>
        <w:rPr>
          <w:rFonts w:hint="eastAsia"/>
        </w:rPr>
      </w:pPr>
      <w:r>
        <w:rPr>
          <w:rFonts w:hint="eastAsia"/>
        </w:rPr>
        <w:t>&gt;</w:t>
      </w:r>
    </w:p>
    <w:p w14:paraId="3C80116D">
      <w:pPr>
        <w:pStyle w:val="4"/>
        <w:rPr>
          <w:rFonts w:hint="eastAsia"/>
        </w:rPr>
      </w:pPr>
      <w:r>
        <w:rPr>
          <w:rFonts w:hint="eastAsia"/>
        </w:rPr>
        <w:t>&gt; *【设计意图】：提供选项能降低选择困难，激发思考。用"称重"的比喻，让学生明白"举例"就是让论点变得有分量的过程。*</w:t>
      </w:r>
    </w:p>
    <w:p w14:paraId="2B0CCBF1">
      <w:pPr>
        <w:pStyle w:val="4"/>
        <w:rPr>
          <w:rFonts w:hint="eastAsia"/>
        </w:rPr>
      </w:pPr>
    </w:p>
    <w:p w14:paraId="1D4C31DD">
      <w:pPr>
        <w:pStyle w:val="4"/>
        <w:rPr>
          <w:rFonts w:hint="eastAsia"/>
        </w:rPr>
      </w:pPr>
      <w:r>
        <w:rPr>
          <w:rFonts w:hint="eastAsia"/>
        </w:rPr>
        <w:t>---</w:t>
      </w:r>
    </w:p>
    <w:p w14:paraId="58507EB5">
      <w:pPr>
        <w:pStyle w:val="4"/>
        <w:rPr>
          <w:rFonts w:hint="eastAsia"/>
        </w:rPr>
      </w:pPr>
    </w:p>
    <w:p w14:paraId="528526BD">
      <w:pPr>
        <w:pStyle w:val="4"/>
        <w:rPr>
          <w:rFonts w:hint="eastAsia"/>
        </w:rPr>
      </w:pPr>
      <w:r>
        <w:rPr>
          <w:rFonts w:hint="eastAsia"/>
        </w:rPr>
        <w:t>#### **第二步：放置"坏处"砝码 (The "Con" Weight)**</w:t>
      </w:r>
    </w:p>
    <w:p w14:paraId="3C10C740">
      <w:pPr>
        <w:pStyle w:val="4"/>
        <w:rPr>
          <w:rFonts w:hint="eastAsia"/>
        </w:rPr>
      </w:pPr>
    </w:p>
    <w:p w14:paraId="59B20A22">
      <w:pPr>
        <w:pStyle w:val="4"/>
        <w:rPr>
          <w:rFonts w:hint="eastAsia"/>
        </w:rPr>
      </w:pPr>
      <w:r>
        <w:rPr>
          <w:rFonts w:hint="eastAsia"/>
        </w:rPr>
        <w:t>&gt; 天平的另一端，我们要放上"坏处"的砝码。同样，选择一个你感触最深的，并用具体例子"称重"。</w:t>
      </w:r>
    </w:p>
    <w:p w14:paraId="3E6A5BFF">
      <w:pPr>
        <w:pStyle w:val="4"/>
        <w:rPr>
          <w:rFonts w:hint="eastAsia"/>
        </w:rPr>
      </w:pPr>
      <w:r>
        <w:rPr>
          <w:rFonts w:hint="eastAsia"/>
        </w:rPr>
        <w:t>&gt;</w:t>
      </w:r>
    </w:p>
    <w:p w14:paraId="3A9870DA">
      <w:pPr>
        <w:pStyle w:val="4"/>
        <w:rPr>
          <w:rFonts w:hint="eastAsia"/>
        </w:rPr>
      </w:pPr>
      <w:r>
        <w:rPr>
          <w:rFonts w:hint="eastAsia"/>
        </w:rPr>
        <w:t>&gt; **坏处货架 (The Problems Shelf):**</w:t>
      </w:r>
    </w:p>
    <w:p w14:paraId="23EE1962">
      <w:pPr>
        <w:pStyle w:val="4"/>
        <w:rPr>
          <w:rFonts w:hint="eastAsia"/>
        </w:rPr>
      </w:pPr>
      <w:r>
        <w:rPr>
          <w:rFonts w:hint="eastAsia"/>
        </w:rPr>
        <w:t>&gt; ⬜ **分散注意力 (Distraction):** 学习时总想看手机...</w:t>
      </w:r>
    </w:p>
    <w:p w14:paraId="0414D411">
      <w:pPr>
        <w:pStyle w:val="4"/>
        <w:rPr>
          <w:rFonts w:hint="eastAsia"/>
        </w:rPr>
      </w:pPr>
      <w:r>
        <w:rPr>
          <w:rFonts w:hint="eastAsia"/>
        </w:rPr>
        <w:t>&gt; ⬜ **浪费时间 (Time-Waster):** 不知不觉刷了几个小时短视频...</w:t>
      </w:r>
    </w:p>
    <w:p w14:paraId="0B1A7501">
      <w:pPr>
        <w:pStyle w:val="4"/>
        <w:rPr>
          <w:rFonts w:hint="eastAsia"/>
        </w:rPr>
      </w:pPr>
      <w:r>
        <w:rPr>
          <w:rFonts w:hint="eastAsia"/>
        </w:rPr>
        <w:t>&gt; ⬜ **影响健康 (Health Issues):** 视力下降、睡眠不足...</w:t>
      </w:r>
    </w:p>
    <w:p w14:paraId="100F55F2">
      <w:pPr>
        <w:pStyle w:val="4"/>
        <w:rPr>
          <w:rFonts w:hint="eastAsia"/>
        </w:rPr>
      </w:pPr>
      <w:r>
        <w:rPr>
          <w:rFonts w:hint="eastAsia"/>
        </w:rPr>
        <w:t>&gt; ⬜ **减少现实交流 (Less Real-Life Interaction):** 和朋友在一起也各自看手机...</w:t>
      </w:r>
    </w:p>
    <w:p w14:paraId="50681623">
      <w:pPr>
        <w:pStyle w:val="4"/>
        <w:rPr>
          <w:rFonts w:hint="eastAsia"/>
        </w:rPr>
      </w:pPr>
      <w:r>
        <w:rPr>
          <w:rFonts w:hint="eastAsia"/>
        </w:rPr>
        <w:t>&gt;</w:t>
      </w:r>
    </w:p>
    <w:p w14:paraId="050A2178">
      <w:pPr>
        <w:pStyle w:val="4"/>
        <w:rPr>
          <w:rFonts w:hint="eastAsia"/>
        </w:rPr>
      </w:pPr>
      <w:r>
        <w:rPr>
          <w:rFonts w:hint="eastAsia"/>
        </w:rPr>
        <w:t>&gt; **你的选择：** ____________________</w:t>
      </w:r>
    </w:p>
    <w:p w14:paraId="17677D7E">
      <w:pPr>
        <w:pStyle w:val="4"/>
        <w:rPr>
          <w:rFonts w:hint="eastAsia"/>
        </w:rPr>
      </w:pPr>
      <w:r>
        <w:rPr>
          <w:rFonts w:hint="eastAsia"/>
        </w:rPr>
        <w:t>&gt;</w:t>
      </w:r>
    </w:p>
    <w:p w14:paraId="2B21B16A">
      <w:pPr>
        <w:pStyle w:val="4"/>
        <w:rPr>
          <w:rFonts w:hint="eastAsia"/>
        </w:rPr>
      </w:pPr>
      <w:r>
        <w:rPr>
          <w:rFonts w:hint="eastAsia"/>
        </w:rPr>
        <w:t>&gt; **用一个具体例子来"称重"（让坏处变得有分量）：**</w:t>
      </w:r>
    </w:p>
    <w:p w14:paraId="0EE3F820">
      <w:pPr>
        <w:pStyle w:val="4"/>
        <w:rPr>
          <w:rFonts w:hint="eastAsia"/>
        </w:rPr>
      </w:pPr>
      <w:r>
        <w:rPr>
          <w:rFonts w:hint="eastAsia"/>
        </w:rPr>
        <w:t>&gt; **公式：** *However, it can also be a huge distraction. I've noticed that sometimes while doing homework, I can't resist checking for new messages every few minutes.*</w:t>
      </w:r>
    </w:p>
    <w:p w14:paraId="64A093A8">
      <w:pPr>
        <w:pStyle w:val="4"/>
        <w:rPr>
          <w:rFonts w:hint="eastAsia"/>
        </w:rPr>
      </w:pPr>
      <w:r>
        <w:rPr>
          <w:rFonts w:hint="eastAsia"/>
        </w:rPr>
        <w:t>&gt; **你的例子：** ____________________</w:t>
      </w:r>
    </w:p>
    <w:p w14:paraId="5FF62CA9">
      <w:pPr>
        <w:pStyle w:val="4"/>
        <w:rPr>
          <w:rFonts w:hint="eastAsia"/>
        </w:rPr>
      </w:pPr>
      <w:r>
        <w:rPr>
          <w:rFonts w:hint="eastAsia"/>
        </w:rPr>
        <w:t>&gt;</w:t>
      </w:r>
    </w:p>
    <w:p w14:paraId="44E74D65">
      <w:pPr>
        <w:pStyle w:val="4"/>
        <w:rPr>
          <w:rFonts w:hint="eastAsia"/>
        </w:rPr>
      </w:pPr>
      <w:r>
        <w:rPr>
          <w:rFonts w:hint="eastAsia"/>
        </w:rPr>
        <w:t>&gt; *【设计意图】：通过前后两步，学生自然地完成了"平衡论述"中最困难的素材准备工作。*</w:t>
      </w:r>
    </w:p>
    <w:p w14:paraId="4B1AC6E5">
      <w:pPr>
        <w:pStyle w:val="4"/>
        <w:rPr>
          <w:rFonts w:hint="eastAsia"/>
        </w:rPr>
      </w:pPr>
    </w:p>
    <w:p w14:paraId="68484A67">
      <w:pPr>
        <w:pStyle w:val="4"/>
        <w:rPr>
          <w:rFonts w:hint="eastAsia"/>
        </w:rPr>
      </w:pPr>
      <w:r>
        <w:rPr>
          <w:rFonts w:hint="eastAsia"/>
        </w:rPr>
        <w:t>---</w:t>
      </w:r>
    </w:p>
    <w:p w14:paraId="5C53F801">
      <w:pPr>
        <w:pStyle w:val="4"/>
        <w:rPr>
          <w:rFonts w:hint="eastAsia"/>
        </w:rPr>
      </w:pPr>
    </w:p>
    <w:p w14:paraId="77C0CFD4">
      <w:pPr>
        <w:pStyle w:val="4"/>
        <w:rPr>
          <w:rFonts w:hint="eastAsia"/>
        </w:rPr>
      </w:pPr>
      <w:r>
        <w:rPr>
          <w:rFonts w:hint="eastAsia"/>
        </w:rPr>
        <w:t>#### **第三步：寻找"天平支点"——你的核心看法 (The Pivot Point)**</w:t>
      </w:r>
    </w:p>
    <w:p w14:paraId="26650CBC">
      <w:pPr>
        <w:pStyle w:val="4"/>
        <w:rPr>
          <w:rFonts w:hint="eastAsia"/>
        </w:rPr>
      </w:pPr>
    </w:p>
    <w:p w14:paraId="5014531D">
      <w:pPr>
        <w:pStyle w:val="4"/>
        <w:rPr>
          <w:rFonts w:hint="eastAsia"/>
        </w:rPr>
      </w:pPr>
      <w:r>
        <w:rPr>
          <w:rFonts w:hint="eastAsia"/>
        </w:rPr>
        <w:t>&gt; 现在天平两边都有了砝码。你的任务不是判断哪边更重，而是找到能让天平**保持平衡**的那个"支点"。这个支点就是你的核心看法。</w:t>
      </w:r>
    </w:p>
    <w:p w14:paraId="6B9C39CE">
      <w:pPr>
        <w:pStyle w:val="4"/>
        <w:rPr>
          <w:rFonts w:hint="eastAsia"/>
        </w:rPr>
      </w:pPr>
      <w:r>
        <w:rPr>
          <w:rFonts w:hint="eastAsia"/>
        </w:rPr>
        <w:t>&gt;</w:t>
      </w:r>
    </w:p>
    <w:p w14:paraId="6226744D">
      <w:pPr>
        <w:pStyle w:val="4"/>
        <w:rPr>
          <w:rFonts w:hint="eastAsia"/>
        </w:rPr>
      </w:pPr>
      <w:r>
        <w:rPr>
          <w:rFonts w:hint="eastAsia"/>
        </w:rPr>
        <w:t>&gt; **支点公式：** *The key is not the phone itself, but how we use it.* (关键不在手机本身，而在于我们如何使用它。)</w:t>
      </w:r>
    </w:p>
    <w:p w14:paraId="694828FC">
      <w:pPr>
        <w:pStyle w:val="4"/>
        <w:rPr>
          <w:rFonts w:hint="eastAsia"/>
        </w:rPr>
      </w:pPr>
      <w:r>
        <w:rPr>
          <w:rFonts w:hint="eastAsia"/>
        </w:rPr>
        <w:t>&gt;</w:t>
      </w:r>
    </w:p>
    <w:p w14:paraId="3CFD29BE">
      <w:pPr>
        <w:pStyle w:val="4"/>
        <w:rPr>
          <w:rFonts w:hint="eastAsia"/>
        </w:rPr>
      </w:pPr>
      <w:r>
        <w:rPr>
          <w:rFonts w:hint="eastAsia"/>
        </w:rPr>
        <w:t>&gt; **思考这个问题：** 既然手机既有好处又有坏处，那我们应该怎么办？答案不是"扔掉手机"，而是"成为手机的主人"。</w:t>
      </w:r>
    </w:p>
    <w:p w14:paraId="7F1764CE">
      <w:pPr>
        <w:pStyle w:val="4"/>
        <w:rPr>
          <w:rFonts w:hint="eastAsia"/>
        </w:rPr>
      </w:pPr>
      <w:r>
        <w:rPr>
          <w:rFonts w:hint="eastAsia"/>
        </w:rPr>
        <w:t>&gt;</w:t>
      </w:r>
    </w:p>
    <w:p w14:paraId="24929AA5">
      <w:pPr>
        <w:pStyle w:val="4"/>
        <w:rPr>
          <w:rFonts w:hint="eastAsia"/>
        </w:rPr>
      </w:pPr>
      <w:r>
        <w:rPr>
          <w:rFonts w:hint="eastAsia"/>
        </w:rPr>
        <w:t>&gt; **把你的核心看法写下来：**</w:t>
      </w:r>
    </w:p>
    <w:p w14:paraId="1ED45D0D">
      <w:pPr>
        <w:pStyle w:val="4"/>
        <w:rPr>
          <w:rFonts w:hint="eastAsia"/>
        </w:rPr>
      </w:pPr>
      <w:r>
        <w:rPr>
          <w:rFonts w:hint="eastAsia"/>
        </w:rPr>
        <w:t>&gt; *So, in my view, the smartphone is a double-edged sword. The real challenge is to become its master, not its slave.*</w:t>
      </w:r>
    </w:p>
    <w:p w14:paraId="22425CF8">
      <w:pPr>
        <w:pStyle w:val="4"/>
        <w:rPr>
          <w:rFonts w:hint="eastAsia"/>
        </w:rPr>
      </w:pPr>
      <w:r>
        <w:rPr>
          <w:rFonts w:hint="eastAsia"/>
        </w:rPr>
        <w:t>&gt;</w:t>
      </w:r>
    </w:p>
    <w:p w14:paraId="6B0A73EA">
      <w:pPr>
        <w:pStyle w:val="4"/>
        <w:rPr>
          <w:rFonts w:hint="eastAsia"/>
        </w:rPr>
      </w:pPr>
      <w:r>
        <w:rPr>
          <w:rFonts w:hint="eastAsia"/>
        </w:rPr>
        <w:t>&gt; *【设计意-图】：这是思辨能力的关键一步。它引导学生从"手机是好是坏"的二元对立思维，升级到"我们与手机的关系"的辩证思维。这个"支点公式"是一个强大的思维模型，可以迁移到任何关于科技利弊的讨论中。*</w:t>
      </w:r>
    </w:p>
    <w:p w14:paraId="1DD99F37">
      <w:pPr>
        <w:pStyle w:val="4"/>
        <w:rPr>
          <w:rFonts w:hint="eastAsia"/>
        </w:rPr>
      </w:pPr>
    </w:p>
    <w:p w14:paraId="725A6402">
      <w:pPr>
        <w:pStyle w:val="4"/>
        <w:rPr>
          <w:rFonts w:hint="eastAsia"/>
        </w:rPr>
      </w:pPr>
      <w:r>
        <w:rPr>
          <w:rFonts w:hint="eastAsia"/>
        </w:rPr>
        <w:t>---</w:t>
      </w:r>
    </w:p>
    <w:p w14:paraId="0E85BF1E">
      <w:pPr>
        <w:pStyle w:val="4"/>
        <w:rPr>
          <w:rFonts w:hint="eastAsia"/>
        </w:rPr>
      </w:pPr>
    </w:p>
    <w:p w14:paraId="67678746">
      <w:pPr>
        <w:pStyle w:val="4"/>
        <w:rPr>
          <w:rFonts w:hint="eastAsia"/>
        </w:rPr>
      </w:pPr>
      <w:r>
        <w:rPr>
          <w:rFonts w:hint="eastAsia"/>
        </w:rPr>
        <w:t>#### **第四步：设计"行动开关"——你的具体建议 (The Action Switch)**</w:t>
      </w:r>
    </w:p>
    <w:p w14:paraId="7F0E0F2E">
      <w:pPr>
        <w:pStyle w:val="4"/>
        <w:rPr>
          <w:rFonts w:hint="eastAsia"/>
        </w:rPr>
      </w:pPr>
    </w:p>
    <w:p w14:paraId="5185A10C">
      <w:pPr>
        <w:pStyle w:val="4"/>
        <w:rPr>
          <w:rFonts w:hint="eastAsia"/>
        </w:rPr>
      </w:pPr>
      <w:r>
        <w:rPr>
          <w:rFonts w:hint="eastAsia"/>
        </w:rPr>
        <w:t>&gt; 基于你的"核心看法"（成为手机的主人），提出一个可以**立即执行**的"行动开关"。</w:t>
      </w:r>
    </w:p>
    <w:p w14:paraId="6DFEB3F9">
      <w:pPr>
        <w:pStyle w:val="4"/>
        <w:rPr>
          <w:rFonts w:hint="eastAsia"/>
        </w:rPr>
      </w:pPr>
      <w:r>
        <w:rPr>
          <w:rFonts w:hint="eastAsia"/>
        </w:rPr>
        <w:t>&gt;</w:t>
      </w:r>
    </w:p>
    <w:p w14:paraId="09E20E5D">
      <w:pPr>
        <w:pStyle w:val="4"/>
        <w:rPr>
          <w:rFonts w:hint="eastAsia"/>
        </w:rPr>
      </w:pPr>
      <w:r>
        <w:rPr>
          <w:rFonts w:hint="eastAsia"/>
        </w:rPr>
        <w:t>&gt; **"口号"和"开关"的区别：**</w:t>
      </w:r>
    </w:p>
    <w:p w14:paraId="78636461">
      <w:pPr>
        <w:pStyle w:val="4"/>
        <w:rPr>
          <w:rFonts w:hint="eastAsia"/>
        </w:rPr>
      </w:pPr>
      <w:r>
        <w:rPr>
          <w:rFonts w:hint="eastAsia"/>
        </w:rPr>
        <w:t>&gt; - ❌ 口号：*We should use our phones wisely.* (正确但无用)</w:t>
      </w:r>
    </w:p>
    <w:p w14:paraId="5C125814">
      <w:pPr>
        <w:pStyle w:val="4"/>
        <w:rPr>
          <w:rFonts w:hint="eastAsia"/>
        </w:rPr>
      </w:pPr>
      <w:r>
        <w:rPr>
          <w:rFonts w:hint="eastAsia"/>
        </w:rPr>
        <w:t>&gt; - ✅ 开关：*We can set a specific "phone-free" hour every evening dedicated to reading or talking with family.* (具体、可操作)</w:t>
      </w:r>
    </w:p>
    <w:p w14:paraId="14EE67AF">
      <w:pPr>
        <w:pStyle w:val="4"/>
        <w:rPr>
          <w:rFonts w:hint="eastAsia"/>
        </w:rPr>
      </w:pPr>
      <w:r>
        <w:rPr>
          <w:rFonts w:hint="eastAsia"/>
        </w:rPr>
        <w:t>&gt;</w:t>
      </w:r>
    </w:p>
    <w:p w14:paraId="32824C1F">
      <w:pPr>
        <w:pStyle w:val="4"/>
        <w:rPr>
          <w:rFonts w:hint="eastAsia"/>
        </w:rPr>
      </w:pPr>
      <w:r>
        <w:rPr>
          <w:rFonts w:hint="eastAsia"/>
        </w:rPr>
        <w:t>&gt; **"行动开关"设计工具箱：**</w:t>
      </w:r>
    </w:p>
    <w:p w14:paraId="367D14ED">
      <w:pPr>
        <w:pStyle w:val="4"/>
        <w:rPr>
          <w:rFonts w:hint="eastAsia"/>
        </w:rPr>
      </w:pPr>
      <w:r>
        <w:rPr>
          <w:rFonts w:hint="eastAsia"/>
        </w:rPr>
        <w:t>&gt;</w:t>
      </w:r>
    </w:p>
    <w:p w14:paraId="35C5C871">
      <w:pPr>
        <w:pStyle w:val="4"/>
        <w:rPr>
          <w:rFonts w:hint="eastAsia"/>
        </w:rPr>
      </w:pPr>
      <w:r>
        <w:rPr>
          <w:rFonts w:hint="eastAsia"/>
        </w:rPr>
        <w:t>&gt; | 工具类型 | 示例 |</w:t>
      </w:r>
    </w:p>
    <w:p w14:paraId="00E2D197">
      <w:pPr>
        <w:pStyle w:val="4"/>
        <w:rPr>
          <w:rFonts w:hint="eastAsia"/>
        </w:rPr>
      </w:pPr>
      <w:r>
        <w:rPr>
          <w:rFonts w:hint="eastAsia"/>
        </w:rPr>
        <w:t>&gt; |----------|------|</w:t>
      </w:r>
    </w:p>
    <w:p w14:paraId="65E60ED7">
      <w:pPr>
        <w:pStyle w:val="4"/>
        <w:rPr>
          <w:rFonts w:hint="eastAsia"/>
        </w:rPr>
      </w:pPr>
      <w:r>
        <w:rPr>
          <w:rFonts w:hint="eastAsia"/>
        </w:rPr>
        <w:t>&gt; | **时间管理法** | Set a daily screen time limit for social media apps. |</w:t>
      </w:r>
    </w:p>
    <w:p w14:paraId="46007B61">
      <w:pPr>
        <w:pStyle w:val="4"/>
        <w:rPr>
          <w:rFonts w:hint="eastAsia"/>
        </w:rPr>
      </w:pPr>
      <w:r>
        <w:rPr>
          <w:rFonts w:hint="eastAsia"/>
        </w:rPr>
        <w:t>&gt; | **空间管理法** | Create a "no-phone zone" in our bedroom, especially before sleep. |</w:t>
      </w:r>
    </w:p>
    <w:p w14:paraId="3F72F84B">
      <w:pPr>
        <w:pStyle w:val="4"/>
        <w:rPr>
          <w:rFonts w:hint="eastAsia"/>
        </w:rPr>
      </w:pPr>
      <w:r>
        <w:rPr>
          <w:rFonts w:hint="eastAsia"/>
        </w:rPr>
        <w:t>&gt; | **功能管理法** | Turn off unnecessary notifications during study hours. |</w:t>
      </w:r>
    </w:p>
    <w:p w14:paraId="29E24A6D">
      <w:pPr>
        <w:pStyle w:val="4"/>
        <w:rPr>
          <w:rFonts w:hint="eastAsia"/>
        </w:rPr>
      </w:pPr>
      <w:r>
        <w:rPr>
          <w:rFonts w:hint="eastAsia"/>
        </w:rPr>
        <w:t>&gt; | **自我契约法** | Make a rule with friends: when we hang out, the first person to check their phone pays for the drinks. |</w:t>
      </w:r>
    </w:p>
    <w:p w14:paraId="29267836">
      <w:pPr>
        <w:pStyle w:val="4"/>
        <w:rPr>
          <w:rFonts w:hint="eastAsia"/>
        </w:rPr>
      </w:pPr>
      <w:r>
        <w:rPr>
          <w:rFonts w:hint="eastAsia"/>
        </w:rPr>
        <w:t>&gt;</w:t>
      </w:r>
    </w:p>
    <w:p w14:paraId="09B2B904">
      <w:pPr>
        <w:pStyle w:val="4"/>
        <w:rPr>
          <w:rFonts w:hint="eastAsia"/>
        </w:rPr>
      </w:pPr>
      <w:r>
        <w:rPr>
          <w:rFonts w:hint="eastAsia"/>
        </w:rPr>
        <w:t>&gt; **从工具箱里选一个，或者自己设计一个你的"行动开关"：**</w:t>
      </w:r>
    </w:p>
    <w:p w14:paraId="45E4D019">
      <w:pPr>
        <w:pStyle w:val="4"/>
        <w:rPr>
          <w:rFonts w:hint="eastAsia"/>
        </w:rPr>
      </w:pPr>
      <w:r>
        <w:rPr>
          <w:rFonts w:hint="eastAsia"/>
        </w:rPr>
        <w:t>&gt; ____________________</w:t>
      </w:r>
    </w:p>
    <w:p w14:paraId="1C54398A">
      <w:pPr>
        <w:pStyle w:val="4"/>
        <w:rPr>
          <w:rFonts w:hint="eastAsia"/>
        </w:rPr>
      </w:pPr>
      <w:r>
        <w:rPr>
          <w:rFonts w:hint="eastAsia"/>
        </w:rPr>
        <w:t>&gt;</w:t>
      </w:r>
    </w:p>
    <w:p w14:paraId="12E3B285">
      <w:pPr>
        <w:pStyle w:val="4"/>
        <w:rPr>
          <w:rFonts w:hint="eastAsia"/>
        </w:rPr>
      </w:pPr>
      <w:r>
        <w:rPr>
          <w:rFonts w:hint="eastAsia"/>
        </w:rPr>
        <w:t>&gt; *【设计意图】：用"行动开关"的比喻，强调建议的可操作性。工具箱提供了具体、新颖且符合中学生生活场景的思路，避免了建议的空洞化。*</w:t>
      </w:r>
    </w:p>
    <w:p w14:paraId="3D636A4A">
      <w:pPr>
        <w:pStyle w:val="4"/>
        <w:rPr>
          <w:rFonts w:hint="eastAsia"/>
        </w:rPr>
      </w:pPr>
    </w:p>
    <w:p w14:paraId="467BFD16">
      <w:pPr>
        <w:pStyle w:val="4"/>
        <w:rPr>
          <w:rFonts w:hint="eastAsia"/>
          <w:lang w:val="en-US" w:eastAsia="zh-CN"/>
        </w:rPr>
      </w:pPr>
      <w:r>
        <w:rPr>
          <w:rFonts w:hint="eastAsia"/>
          <w:lang w:val="en-US" w:eastAsia="zh-CN"/>
        </w:rPr>
        <w:t>改进版2</w:t>
      </w:r>
    </w:p>
    <w:p w14:paraId="52DE8608">
      <w:pPr>
        <w:rPr>
          <w:rFonts w:hint="eastAsia"/>
          <w:lang w:val="en-US" w:eastAsia="zh-CN"/>
        </w:rPr>
      </w:pPr>
      <w:r>
        <w:rPr>
          <w:rFonts w:hint="eastAsia"/>
          <w:lang w:val="en-US" w:eastAsia="zh-CN"/>
        </w:rPr>
        <w:t>【练习1-4：社会现象类】深度诊断</w:t>
      </w:r>
    </w:p>
    <w:p w14:paraId="54BB8A42">
      <w:pPr>
        <w:rPr>
          <w:rFonts w:hint="eastAsia"/>
          <w:lang w:val="en-US" w:eastAsia="zh-CN"/>
        </w:rPr>
      </w:pPr>
      <w:r>
        <w:rPr>
          <w:rFonts w:hint="eastAsia"/>
          <w:lang w:val="en-US" w:eastAsia="zh-CN"/>
        </w:rPr>
        <w:t>这道题最危险的陷阱：思维定势陷阱</w:t>
      </w:r>
    </w:p>
    <w:p w14:paraId="0DA71699">
      <w:pPr>
        <w:rPr>
          <w:rFonts w:hint="eastAsia"/>
          <w:lang w:val="en-US" w:eastAsia="zh-CN"/>
        </w:rPr>
      </w:pPr>
      <w:r>
        <w:rPr>
          <w:rFonts w:hint="eastAsia"/>
          <w:lang w:val="en-US" w:eastAsia="zh-CN"/>
        </w:rPr>
        <w:t>请看几乎每个学生都会写出的内容：</w:t>
      </w:r>
    </w:p>
    <w:p w14:paraId="2970D2FC">
      <w:pPr>
        <w:rPr>
          <w:rFonts w:hint="eastAsia"/>
          <w:lang w:val="en-US" w:eastAsia="zh-CN"/>
        </w:rPr>
      </w:pPr>
    </w:p>
    <w:p w14:paraId="0DDB7F8B">
      <w:pPr>
        <w:rPr>
          <w:rFonts w:hint="eastAsia"/>
          <w:lang w:val="en-US" w:eastAsia="zh-CN"/>
        </w:rPr>
      </w:pPr>
      <w:r>
        <w:rPr>
          <w:rFonts w:hint="eastAsia"/>
          <w:lang w:val="en-US" w:eastAsia="zh-CN"/>
        </w:rPr>
        <w:t>text</w:t>
      </w:r>
    </w:p>
    <w:p w14:paraId="401D88D4">
      <w:pPr>
        <w:rPr>
          <w:rFonts w:hint="eastAsia"/>
          <w:lang w:val="en-US" w:eastAsia="zh-CN"/>
        </w:rPr>
      </w:pPr>
    </w:p>
    <w:p w14:paraId="237CB6E6">
      <w:pPr>
        <w:rPr>
          <w:rFonts w:hint="eastAsia"/>
          <w:lang w:val="en-US" w:eastAsia="zh-CN"/>
        </w:rPr>
      </w:pPr>
      <w:r>
        <w:rPr>
          <w:rFonts w:hint="eastAsia"/>
          <w:lang w:val="en-US" w:eastAsia="zh-CN"/>
        </w:rPr>
        <w:t>好处：可以查资料、方便联系家人</w:t>
      </w:r>
    </w:p>
    <w:p w14:paraId="18F6FBB3">
      <w:pPr>
        <w:rPr>
          <w:rFonts w:hint="eastAsia"/>
          <w:lang w:val="en-US" w:eastAsia="zh-CN"/>
        </w:rPr>
      </w:pPr>
      <w:r>
        <w:rPr>
          <w:rFonts w:hint="eastAsia"/>
          <w:lang w:val="en-US" w:eastAsia="zh-CN"/>
        </w:rPr>
        <w:t xml:space="preserve">问题：玩游戏、影响学习、伤眼睛  </w:t>
      </w:r>
    </w:p>
    <w:p w14:paraId="01149040">
      <w:pPr>
        <w:rPr>
          <w:rFonts w:hint="eastAsia"/>
          <w:lang w:val="en-US" w:eastAsia="zh-CN"/>
        </w:rPr>
      </w:pPr>
      <w:r>
        <w:rPr>
          <w:rFonts w:hint="eastAsia"/>
          <w:lang w:val="en-US" w:eastAsia="zh-CN"/>
        </w:rPr>
        <w:t>建议：合理使用、控制时间</w:t>
      </w:r>
    </w:p>
    <w:p w14:paraId="474AC77D">
      <w:pPr>
        <w:rPr>
          <w:rFonts w:hint="eastAsia"/>
          <w:lang w:val="en-US" w:eastAsia="zh-CN"/>
        </w:rPr>
      </w:pPr>
      <w:r>
        <w:rPr>
          <w:rFonts w:hint="eastAsia"/>
          <w:lang w:val="en-US" w:eastAsia="zh-CN"/>
        </w:rPr>
        <w:t>这些内容没有一个字是错的，但也没有一个字是有价值的。</w:t>
      </w:r>
    </w:p>
    <w:p w14:paraId="58F45963">
      <w:pPr>
        <w:rPr>
          <w:rFonts w:hint="eastAsia"/>
          <w:lang w:val="en-US" w:eastAsia="zh-CN"/>
        </w:rPr>
      </w:pPr>
    </w:p>
    <w:p w14:paraId="528D213D">
      <w:pPr>
        <w:rPr>
          <w:rFonts w:hint="eastAsia"/>
          <w:lang w:val="en-US" w:eastAsia="zh-CN"/>
        </w:rPr>
      </w:pPr>
      <w:r>
        <w:rPr>
          <w:rFonts w:hint="eastAsia"/>
          <w:lang w:val="en-US" w:eastAsia="zh-CN"/>
        </w:rPr>
        <w:t>为什么会这样？因为现有设计完全没有引导学生去做最重要的一件事：</w:t>
      </w:r>
    </w:p>
    <w:p w14:paraId="11F955B6">
      <w:pPr>
        <w:rPr>
          <w:rFonts w:hint="eastAsia"/>
          <w:lang w:val="en-US" w:eastAsia="zh-CN"/>
        </w:rPr>
      </w:pPr>
    </w:p>
    <w:p w14:paraId="60671F1A">
      <w:pPr>
        <w:rPr>
          <w:rFonts w:hint="eastAsia"/>
          <w:lang w:val="en-US" w:eastAsia="zh-CN"/>
        </w:rPr>
      </w:pPr>
      <w:r>
        <w:rPr>
          <w:rFonts w:hint="eastAsia"/>
          <w:lang w:val="en-US" w:eastAsia="zh-CN"/>
        </w:rPr>
        <w:t>从"我知道的"跳到"我真正经历的和思考的"。</w:t>
      </w:r>
    </w:p>
    <w:p w14:paraId="19FB0635">
      <w:pPr>
        <w:rPr>
          <w:rFonts w:hint="eastAsia"/>
          <w:lang w:val="en-US" w:eastAsia="zh-CN"/>
        </w:rPr>
      </w:pPr>
    </w:p>
    <w:p w14:paraId="36C361E3">
      <w:pPr>
        <w:rPr>
          <w:rFonts w:hint="eastAsia"/>
          <w:lang w:val="en-US" w:eastAsia="zh-CN"/>
        </w:rPr>
      </w:pPr>
      <w:r>
        <w:rPr>
          <w:rFonts w:hint="eastAsia"/>
          <w:lang w:val="en-US" w:eastAsia="zh-CN"/>
        </w:rPr>
        <w:t>社会现象类写作的真正挑战不是语言，而是避免成为一个复读机。</w:t>
      </w:r>
    </w:p>
    <w:p w14:paraId="60AB635A">
      <w:pPr>
        <w:rPr>
          <w:rFonts w:hint="eastAsia"/>
          <w:lang w:val="en-US" w:eastAsia="zh-CN"/>
        </w:rPr>
      </w:pPr>
    </w:p>
    <w:p w14:paraId="1B3934F2">
      <w:pPr>
        <w:rPr>
          <w:rFonts w:hint="eastAsia"/>
          <w:lang w:val="en-US" w:eastAsia="zh-CN"/>
        </w:rPr>
      </w:pPr>
      <w:r>
        <w:rPr>
          <w:rFonts w:hint="eastAsia"/>
          <w:lang w:val="en-US" w:eastAsia="zh-CN"/>
        </w:rPr>
        <w:t>【练习1-4】第一流的升级设计</w:t>
      </w:r>
    </w:p>
    <w:p w14:paraId="6A32DF4E">
      <w:pPr>
        <w:rPr>
          <w:rFonts w:hint="eastAsia"/>
          <w:lang w:val="en-US" w:eastAsia="zh-CN"/>
        </w:rPr>
      </w:pPr>
      <w:r>
        <w:rPr>
          <w:rFonts w:hint="eastAsia"/>
          <w:lang w:val="en-US" w:eastAsia="zh-CN"/>
        </w:rPr>
        <w:t>写作前：打破思维定势的"去套话训练"</w:t>
      </w:r>
    </w:p>
    <w:p w14:paraId="491848D8">
      <w:pPr>
        <w:rPr>
          <w:rFonts w:hint="eastAsia"/>
          <w:lang w:val="en-US" w:eastAsia="zh-CN"/>
        </w:rPr>
      </w:pPr>
      <w:r>
        <w:rPr>
          <w:rFonts w:hint="eastAsia"/>
          <w:lang w:val="en-US" w:eastAsia="zh-CN"/>
        </w:rPr>
        <w:t>第零步：套话检测器 (Cliché Detector)</w:t>
      </w:r>
    </w:p>
    <w:p w14:paraId="6FC1CCCD">
      <w:pPr>
        <w:rPr>
          <w:rFonts w:hint="eastAsia"/>
          <w:lang w:val="en-US" w:eastAsia="zh-CN"/>
        </w:rPr>
      </w:pPr>
    </w:p>
    <w:p w14:paraId="0B32536D">
      <w:pPr>
        <w:rPr>
          <w:rFonts w:hint="eastAsia"/>
          <w:lang w:val="en-US" w:eastAsia="zh-CN"/>
        </w:rPr>
      </w:pPr>
      <w:r>
        <w:rPr>
          <w:rFonts w:hint="eastAsia"/>
          <w:lang w:val="en-US" w:eastAsia="zh-CN"/>
        </w:rPr>
        <w:t>在写任何内容之前，先看这个"禁用词单"。</w:t>
      </w:r>
    </w:p>
    <w:p w14:paraId="1BB196DE">
      <w:pPr>
        <w:rPr>
          <w:rFonts w:hint="eastAsia"/>
          <w:lang w:val="en-US" w:eastAsia="zh-CN"/>
        </w:rPr>
      </w:pPr>
      <w:r>
        <w:rPr>
          <w:rFonts w:hint="eastAsia"/>
          <w:lang w:val="en-US" w:eastAsia="zh-CN"/>
        </w:rPr>
        <w:t>如果你脑子里第一个想到的内容在这里，说明你需要再想一层：</w:t>
      </w:r>
    </w:p>
    <w:p w14:paraId="32E478C5">
      <w:pPr>
        <w:rPr>
          <w:rFonts w:hint="eastAsia"/>
          <w:lang w:val="en-US" w:eastAsia="zh-CN"/>
        </w:rPr>
      </w:pPr>
    </w:p>
    <w:p w14:paraId="67602983">
      <w:pPr>
        <w:rPr>
          <w:rFonts w:hint="eastAsia"/>
          <w:lang w:val="en-US" w:eastAsia="zh-CN"/>
        </w:rPr>
      </w:pPr>
      <w:r>
        <w:rPr>
          <w:rFonts w:hint="eastAsia"/>
          <w:lang w:val="en-US" w:eastAsia="zh-CN"/>
        </w:rPr>
        <w:t>禁用好处</w:t>
      </w:r>
      <w:r>
        <w:rPr>
          <w:rFonts w:hint="eastAsia"/>
          <w:lang w:val="en-US" w:eastAsia="zh-CN"/>
        </w:rPr>
        <w:tab/>
      </w:r>
      <w:r>
        <w:rPr>
          <w:rFonts w:hint="eastAsia"/>
          <w:lang w:val="en-US" w:eastAsia="zh-CN"/>
        </w:rPr>
        <w:t>禁用问题</w:t>
      </w:r>
      <w:r>
        <w:rPr>
          <w:rFonts w:hint="eastAsia"/>
          <w:lang w:val="en-US" w:eastAsia="zh-CN"/>
        </w:rPr>
        <w:tab/>
      </w:r>
      <w:r>
        <w:rPr>
          <w:rFonts w:hint="eastAsia"/>
          <w:lang w:val="en-US" w:eastAsia="zh-CN"/>
        </w:rPr>
        <w:t>禁用建议</w:t>
      </w:r>
    </w:p>
    <w:p w14:paraId="5C0FBF15">
      <w:pPr>
        <w:rPr>
          <w:rFonts w:hint="eastAsia"/>
          <w:lang w:val="en-US" w:eastAsia="zh-CN"/>
        </w:rPr>
      </w:pPr>
      <w:r>
        <w:rPr>
          <w:rFonts w:hint="eastAsia"/>
          <w:lang w:val="en-US" w:eastAsia="zh-CN"/>
        </w:rPr>
        <w:t>可以查资料</w:t>
      </w:r>
      <w:r>
        <w:rPr>
          <w:rFonts w:hint="eastAsia"/>
          <w:lang w:val="en-US" w:eastAsia="zh-CN"/>
        </w:rPr>
        <w:tab/>
      </w:r>
      <w:r>
        <w:rPr>
          <w:rFonts w:hint="eastAsia"/>
          <w:lang w:val="en-US" w:eastAsia="zh-CN"/>
        </w:rPr>
        <w:t>影响学习</w:t>
      </w:r>
      <w:r>
        <w:rPr>
          <w:rFonts w:hint="eastAsia"/>
          <w:lang w:val="en-US" w:eastAsia="zh-CN"/>
        </w:rPr>
        <w:tab/>
      </w:r>
      <w:r>
        <w:rPr>
          <w:rFonts w:hint="eastAsia"/>
          <w:lang w:val="en-US" w:eastAsia="zh-CN"/>
        </w:rPr>
        <w:t>合理使用</w:t>
      </w:r>
    </w:p>
    <w:p w14:paraId="644EB14A">
      <w:pPr>
        <w:rPr>
          <w:rFonts w:hint="eastAsia"/>
          <w:lang w:val="en-US" w:eastAsia="zh-CN"/>
        </w:rPr>
      </w:pPr>
      <w:r>
        <w:rPr>
          <w:rFonts w:hint="eastAsia"/>
          <w:lang w:val="en-US" w:eastAsia="zh-CN"/>
        </w:rPr>
        <w:t>方便联系家人</w:t>
      </w:r>
      <w:r>
        <w:rPr>
          <w:rFonts w:hint="eastAsia"/>
          <w:lang w:val="en-US" w:eastAsia="zh-CN"/>
        </w:rPr>
        <w:tab/>
      </w:r>
      <w:r>
        <w:rPr>
          <w:rFonts w:hint="eastAsia"/>
          <w:lang w:val="en-US" w:eastAsia="zh-CN"/>
        </w:rPr>
        <w:t>伤害眼睛</w:t>
      </w:r>
      <w:r>
        <w:rPr>
          <w:rFonts w:hint="eastAsia"/>
          <w:lang w:val="en-US" w:eastAsia="zh-CN"/>
        </w:rPr>
        <w:tab/>
      </w:r>
      <w:r>
        <w:rPr>
          <w:rFonts w:hint="eastAsia"/>
          <w:lang w:val="en-US" w:eastAsia="zh-CN"/>
        </w:rPr>
        <w:t>控制时间</w:t>
      </w:r>
    </w:p>
    <w:p w14:paraId="081C76F0">
      <w:pPr>
        <w:rPr>
          <w:rFonts w:hint="eastAsia"/>
          <w:lang w:val="en-US" w:eastAsia="zh-CN"/>
        </w:rPr>
      </w:pPr>
      <w:r>
        <w:rPr>
          <w:rFonts w:hint="eastAsia"/>
          <w:lang w:val="en-US" w:eastAsia="zh-CN"/>
        </w:rPr>
        <w:t>可以听音乐</w:t>
      </w:r>
      <w:r>
        <w:rPr>
          <w:rFonts w:hint="eastAsia"/>
          <w:lang w:val="en-US" w:eastAsia="zh-CN"/>
        </w:rPr>
        <w:tab/>
      </w:r>
      <w:r>
        <w:rPr>
          <w:rFonts w:hint="eastAsia"/>
          <w:lang w:val="en-US" w:eastAsia="zh-CN"/>
        </w:rPr>
        <w:t>玩游戏上瘾</w:t>
      </w:r>
      <w:r>
        <w:rPr>
          <w:rFonts w:hint="eastAsia"/>
          <w:lang w:val="en-US" w:eastAsia="zh-CN"/>
        </w:rPr>
        <w:tab/>
      </w:r>
      <w:r>
        <w:rPr>
          <w:rFonts w:hint="eastAsia"/>
          <w:lang w:val="en-US" w:eastAsia="zh-CN"/>
        </w:rPr>
        <w:t>家长监督</w:t>
      </w:r>
    </w:p>
    <w:p w14:paraId="67706A65">
      <w:pPr>
        <w:rPr>
          <w:rFonts w:hint="eastAsia"/>
          <w:lang w:val="en-US" w:eastAsia="zh-CN"/>
        </w:rPr>
      </w:pPr>
      <w:r>
        <w:rPr>
          <w:rFonts w:hint="eastAsia"/>
          <w:lang w:val="en-US" w:eastAsia="zh-CN"/>
        </w:rPr>
        <w:t>这些内容不是"错的"，但它们是所有人都会想到的。</w:t>
      </w:r>
    </w:p>
    <w:p w14:paraId="44C74B7C">
      <w:pPr>
        <w:rPr>
          <w:rFonts w:hint="eastAsia"/>
          <w:lang w:val="en-US" w:eastAsia="zh-CN"/>
        </w:rPr>
      </w:pPr>
      <w:r>
        <w:rPr>
          <w:rFonts w:hint="eastAsia"/>
          <w:lang w:val="en-US" w:eastAsia="zh-CN"/>
        </w:rPr>
        <w:t>一篇好的演讲，需要让听众听到他们没想到的东西。</w:t>
      </w:r>
    </w:p>
    <w:p w14:paraId="3B0251FC">
      <w:pPr>
        <w:rPr>
          <w:rFonts w:hint="eastAsia"/>
          <w:lang w:val="en-US" w:eastAsia="zh-CN"/>
        </w:rPr>
      </w:pPr>
    </w:p>
    <w:p w14:paraId="7F1243FE">
      <w:pPr>
        <w:rPr>
          <w:rFonts w:hint="eastAsia"/>
          <w:lang w:val="en-US" w:eastAsia="zh-CN"/>
        </w:rPr>
      </w:pPr>
      <w:r>
        <w:rPr>
          <w:rFonts w:hint="eastAsia"/>
          <w:lang w:val="en-US" w:eastAsia="zh-CN"/>
        </w:rPr>
        <w:t>【设计意图】：明确告知学生"套话"的存在，并将避免套话定义为写好演讲的前提条件。这在心理上创造了一种"我要说出独特见解"的写作动机，将写作从"完成任务"升级为"表达真实思考"。</w:t>
      </w:r>
    </w:p>
    <w:p w14:paraId="0342FAB9">
      <w:pPr>
        <w:rPr>
          <w:rFonts w:hint="eastAsia"/>
          <w:lang w:val="en-US" w:eastAsia="zh-CN"/>
        </w:rPr>
      </w:pPr>
    </w:p>
    <w:p w14:paraId="32CAA64F">
      <w:pPr>
        <w:rPr>
          <w:rFonts w:hint="eastAsia"/>
          <w:lang w:val="en-US" w:eastAsia="zh-CN"/>
        </w:rPr>
      </w:pPr>
      <w:r>
        <w:rPr>
          <w:rFonts w:hint="eastAsia"/>
          <w:lang w:val="en-US" w:eastAsia="zh-CN"/>
        </w:rPr>
        <w:t>第一步（升级版）：从真实经历出发的观察者视角</w:t>
      </w:r>
    </w:p>
    <w:p w14:paraId="36815B9F">
      <w:pPr>
        <w:rPr>
          <w:rFonts w:hint="eastAsia"/>
          <w:lang w:val="en-US" w:eastAsia="zh-CN"/>
        </w:rPr>
      </w:pPr>
      <w:r>
        <w:rPr>
          <w:rFonts w:hint="eastAsia"/>
          <w:lang w:val="en-US" w:eastAsia="zh-CN"/>
        </w:rPr>
        <w:t>个人观察挖掘器 (Personal Observation Excavator)</w:t>
      </w:r>
    </w:p>
    <w:p w14:paraId="2F68231D">
      <w:pPr>
        <w:rPr>
          <w:rFonts w:hint="eastAsia"/>
          <w:lang w:val="en-US" w:eastAsia="zh-CN"/>
        </w:rPr>
      </w:pPr>
    </w:p>
    <w:p w14:paraId="66692BF2">
      <w:pPr>
        <w:rPr>
          <w:rFonts w:hint="eastAsia"/>
          <w:lang w:val="en-US" w:eastAsia="zh-CN"/>
        </w:rPr>
      </w:pPr>
      <w:r>
        <w:rPr>
          <w:rFonts w:hint="eastAsia"/>
          <w:lang w:val="en-US" w:eastAsia="zh-CN"/>
        </w:rPr>
        <w:t>不要想"智能手机的好处是什么"，而是想：</w:t>
      </w:r>
    </w:p>
    <w:p w14:paraId="20CFE795">
      <w:pPr>
        <w:rPr>
          <w:rFonts w:hint="eastAsia"/>
          <w:lang w:val="en-US" w:eastAsia="zh-CN"/>
        </w:rPr>
      </w:pPr>
    </w:p>
    <w:p w14:paraId="7F9956E1">
      <w:pPr>
        <w:rPr>
          <w:rFonts w:hint="eastAsia"/>
          <w:lang w:val="en-US" w:eastAsia="zh-CN"/>
        </w:rPr>
      </w:pPr>
      <w:r>
        <w:rPr>
          <w:rFonts w:hint="eastAsia"/>
          <w:lang w:val="en-US" w:eastAsia="zh-CN"/>
        </w:rPr>
        <w:t>过去一周，你用智能手机做过的最有价值的一件事是什么？</w:t>
      </w:r>
    </w:p>
    <w:p w14:paraId="1FFB1CAA">
      <w:pPr>
        <w:rPr>
          <w:rFonts w:hint="eastAsia"/>
          <w:lang w:val="en-US" w:eastAsia="zh-CN"/>
        </w:rPr>
      </w:pPr>
      <w:r>
        <w:rPr>
          <w:rFonts w:hint="eastAsia"/>
          <w:lang w:val="en-US" w:eastAsia="zh-CN"/>
        </w:rPr>
        <w:t>（不是"我知道手机可以用来……"，而是"我上周真的用手机……"）</w:t>
      </w:r>
    </w:p>
    <w:p w14:paraId="66E25C37">
      <w:pPr>
        <w:rPr>
          <w:rFonts w:hint="eastAsia"/>
          <w:lang w:val="en-US" w:eastAsia="zh-CN"/>
        </w:rPr>
      </w:pPr>
    </w:p>
    <w:p w14:paraId="185431F8">
      <w:pPr>
        <w:rPr>
          <w:rFonts w:hint="eastAsia"/>
          <w:lang w:val="en-US" w:eastAsia="zh-CN"/>
        </w:rPr>
      </w:pPr>
      <w:r>
        <w:rPr>
          <w:rFonts w:hint="eastAsia"/>
          <w:lang w:val="en-US" w:eastAsia="zh-CN"/>
        </w:rPr>
        <w:t>过去一周，手机让你感到最后悔或最浪费时间的一件事是什么？</w:t>
      </w:r>
    </w:p>
    <w:p w14:paraId="5A4154C3">
      <w:pPr>
        <w:rPr>
          <w:rFonts w:hint="eastAsia"/>
          <w:lang w:val="en-US" w:eastAsia="zh-CN"/>
        </w:rPr>
      </w:pPr>
    </w:p>
    <w:p w14:paraId="300974C9">
      <w:pPr>
        <w:rPr>
          <w:rFonts w:hint="eastAsia"/>
          <w:lang w:val="en-US" w:eastAsia="zh-CN"/>
        </w:rPr>
      </w:pPr>
      <w:r>
        <w:rPr>
          <w:rFonts w:hint="eastAsia"/>
          <w:lang w:val="en-US" w:eastAsia="zh-CN"/>
        </w:rPr>
        <w:t>你有没有观察到同学或家人因为手机而发生的某个具体场景？</w:t>
      </w:r>
    </w:p>
    <w:p w14:paraId="6E2BFEC8">
      <w:pPr>
        <w:rPr>
          <w:rFonts w:hint="eastAsia"/>
          <w:lang w:val="en-US" w:eastAsia="zh-CN"/>
        </w:rPr>
      </w:pPr>
      <w:r>
        <w:rPr>
          <w:rFonts w:hint="eastAsia"/>
          <w:lang w:val="en-US" w:eastAsia="zh-CN"/>
        </w:rPr>
        <w:t>（比如：吃饭时、上课前、考试后……）</w:t>
      </w:r>
    </w:p>
    <w:p w14:paraId="31BB9BFB">
      <w:pPr>
        <w:rPr>
          <w:rFonts w:hint="eastAsia"/>
          <w:lang w:val="en-US" w:eastAsia="zh-CN"/>
        </w:rPr>
      </w:pPr>
    </w:p>
    <w:p w14:paraId="2C8D5BA5">
      <w:pPr>
        <w:rPr>
          <w:rFonts w:hint="eastAsia"/>
          <w:lang w:val="en-US" w:eastAsia="zh-CN"/>
        </w:rPr>
      </w:pPr>
      <w:r>
        <w:rPr>
          <w:rFonts w:hint="eastAsia"/>
          <w:lang w:val="en-US" w:eastAsia="zh-CN"/>
        </w:rPr>
        <w:t>现在回头看你写的三件事：</w:t>
      </w:r>
    </w:p>
    <w:p w14:paraId="3562A45F">
      <w:pPr>
        <w:rPr>
          <w:rFonts w:hint="eastAsia"/>
          <w:lang w:val="en-US" w:eastAsia="zh-CN"/>
        </w:rPr>
      </w:pPr>
    </w:p>
    <w:p w14:paraId="17719127">
      <w:pPr>
        <w:rPr>
          <w:rFonts w:hint="eastAsia"/>
          <w:lang w:val="en-US" w:eastAsia="zh-CN"/>
        </w:rPr>
      </w:pPr>
      <w:r>
        <w:rPr>
          <w:rFonts w:hint="eastAsia"/>
          <w:lang w:val="en-US" w:eastAsia="zh-CN"/>
        </w:rPr>
        <w:t>它们有没有在"禁用词单"里？</w:t>
      </w:r>
    </w:p>
    <w:p w14:paraId="31A02038">
      <w:pPr>
        <w:rPr>
          <w:rFonts w:hint="eastAsia"/>
          <w:lang w:val="en-US" w:eastAsia="zh-CN"/>
        </w:rPr>
      </w:pPr>
      <w:r>
        <w:rPr>
          <w:rFonts w:hint="eastAsia"/>
          <w:lang w:val="en-US" w:eastAsia="zh-CN"/>
        </w:rPr>
        <w:t>如果有，试着挖深一层：为什么会发生这件事？怎么发生的？</w:t>
      </w:r>
    </w:p>
    <w:p w14:paraId="288D8EB0">
      <w:pPr>
        <w:rPr>
          <w:rFonts w:hint="eastAsia"/>
          <w:lang w:val="en-US" w:eastAsia="zh-CN"/>
        </w:rPr>
      </w:pPr>
      <w:r>
        <w:rPr>
          <w:rFonts w:hint="eastAsia"/>
          <w:lang w:val="en-US" w:eastAsia="zh-CN"/>
        </w:rPr>
        <w:t>【设计意图】：将"社会现象"锚定到个人的真实观察，这是避免空洞套话的根本方法。从"我真的经历/看到过"出发的内容，天然比"我知道手机可以……"更具体、更有说服力、更有个人特色。</w:t>
      </w:r>
    </w:p>
    <w:p w14:paraId="0C10D714">
      <w:pPr>
        <w:rPr>
          <w:rFonts w:hint="eastAsia"/>
          <w:lang w:val="en-US" w:eastAsia="zh-CN"/>
        </w:rPr>
      </w:pPr>
    </w:p>
    <w:p w14:paraId="0C1D6D6C">
      <w:pPr>
        <w:rPr>
          <w:rFonts w:hint="eastAsia"/>
          <w:lang w:val="en-US" w:eastAsia="zh-CN"/>
        </w:rPr>
      </w:pPr>
      <w:r>
        <w:rPr>
          <w:rFonts w:hint="eastAsia"/>
          <w:lang w:val="en-US" w:eastAsia="zh-CN"/>
        </w:rPr>
        <w:t>内容匹配升级版：三层论证建构台</w:t>
      </w:r>
    </w:p>
    <w:p w14:paraId="16685735">
      <w:pPr>
        <w:rPr>
          <w:rFonts w:hint="eastAsia"/>
          <w:lang w:val="en-US" w:eastAsia="zh-CN"/>
        </w:rPr>
      </w:pPr>
      <w:r>
        <w:rPr>
          <w:rFonts w:hint="eastAsia"/>
          <w:lang w:val="en-US" w:eastAsia="zh-CN"/>
        </w:rPr>
        <w:t>点1（好处）→ 从观察到论点</w:t>
      </w:r>
    </w:p>
    <w:p w14:paraId="2122CE81">
      <w:pPr>
        <w:rPr>
          <w:rFonts w:hint="eastAsia"/>
          <w:lang w:val="en-US" w:eastAsia="zh-CN"/>
        </w:rPr>
      </w:pPr>
    </w:p>
    <w:p w14:paraId="1C654B91">
      <w:pPr>
        <w:rPr>
          <w:rFonts w:hint="eastAsia"/>
          <w:lang w:val="en-US" w:eastAsia="zh-CN"/>
        </w:rPr>
      </w:pPr>
      <w:r>
        <w:rPr>
          <w:rFonts w:hint="eastAsia"/>
          <w:lang w:val="en-US" w:eastAsia="zh-CN"/>
        </w:rPr>
        <w:t>你挖掘出的真实经历： ____________________</w:t>
      </w:r>
    </w:p>
    <w:p w14:paraId="260D086A">
      <w:pPr>
        <w:rPr>
          <w:rFonts w:hint="eastAsia"/>
          <w:lang w:val="en-US" w:eastAsia="zh-CN"/>
        </w:rPr>
      </w:pPr>
    </w:p>
    <w:p w14:paraId="1458F295">
      <w:pPr>
        <w:rPr>
          <w:rFonts w:hint="eastAsia"/>
          <w:lang w:val="en-US" w:eastAsia="zh-CN"/>
        </w:rPr>
      </w:pPr>
      <w:r>
        <w:rPr>
          <w:rFonts w:hint="eastAsia"/>
          <w:lang w:val="en-US" w:eastAsia="zh-CN"/>
        </w:rPr>
        <w:t>"好处"的具体化三问：</w:t>
      </w:r>
    </w:p>
    <w:p w14:paraId="17798E87">
      <w:pPr>
        <w:rPr>
          <w:rFonts w:hint="eastAsia"/>
          <w:lang w:val="en-US" w:eastAsia="zh-CN"/>
        </w:rPr>
      </w:pPr>
    </w:p>
    <w:p w14:paraId="75ECC1DE">
      <w:pPr>
        <w:rPr>
          <w:rFonts w:hint="eastAsia"/>
          <w:lang w:val="en-US" w:eastAsia="zh-CN"/>
        </w:rPr>
      </w:pPr>
      <w:r>
        <w:rPr>
          <w:rFonts w:hint="eastAsia"/>
          <w:lang w:val="en-US" w:eastAsia="zh-CN"/>
        </w:rPr>
        <w:t>这个好处帮助了谁？在什么具体情况下？</w:t>
      </w:r>
    </w:p>
    <w:p w14:paraId="1940A631">
      <w:pPr>
        <w:rPr>
          <w:rFonts w:hint="eastAsia"/>
          <w:lang w:val="en-US" w:eastAsia="zh-CN"/>
        </w:rPr>
      </w:pPr>
      <w:r>
        <w:rPr>
          <w:rFonts w:hint="eastAsia"/>
          <w:lang w:val="en-US" w:eastAsia="zh-CN"/>
        </w:rPr>
        <w:t>没有智能手机，这件事会怎么样？（对比才有力量）</w:t>
      </w:r>
    </w:p>
    <w:p w14:paraId="0F5C7A5C">
      <w:pPr>
        <w:rPr>
          <w:rFonts w:hint="eastAsia"/>
          <w:lang w:val="en-US" w:eastAsia="zh-CN"/>
        </w:rPr>
      </w:pPr>
      <w:r>
        <w:rPr>
          <w:rFonts w:hint="eastAsia"/>
          <w:lang w:val="en-US" w:eastAsia="zh-CN"/>
        </w:rPr>
        <w:t>这个好处是手机独有的，还是其他工具也能做到？</w:t>
      </w:r>
    </w:p>
    <w:p w14:paraId="23778F25">
      <w:pPr>
        <w:rPr>
          <w:rFonts w:hint="eastAsia"/>
          <w:lang w:val="en-US" w:eastAsia="zh-CN"/>
        </w:rPr>
      </w:pPr>
      <w:r>
        <w:rPr>
          <w:rFonts w:hint="eastAsia"/>
          <w:lang w:val="en-US" w:eastAsia="zh-CN"/>
        </w:rPr>
        <w:t>示例对比：</w:t>
      </w:r>
    </w:p>
    <w:p w14:paraId="5667505E">
      <w:pPr>
        <w:rPr>
          <w:rFonts w:hint="eastAsia"/>
          <w:lang w:val="en-US" w:eastAsia="zh-CN"/>
        </w:rPr>
      </w:pPr>
    </w:p>
    <w:p w14:paraId="5ABAB7BD">
      <w:pPr>
        <w:rPr>
          <w:rFonts w:hint="eastAsia"/>
          <w:lang w:val="en-US" w:eastAsia="zh-CN"/>
        </w:rPr>
      </w:pPr>
      <w:r>
        <w:rPr>
          <w:rFonts w:hint="eastAsia"/>
          <w:lang w:val="en-US" w:eastAsia="zh-CN"/>
        </w:rPr>
        <w:t>层次</w:t>
      </w:r>
      <w:r>
        <w:rPr>
          <w:rFonts w:hint="eastAsia"/>
          <w:lang w:val="en-US" w:eastAsia="zh-CN"/>
        </w:rPr>
        <w:tab/>
      </w:r>
      <w:r>
        <w:rPr>
          <w:rFonts w:hint="eastAsia"/>
          <w:lang w:val="en-US" w:eastAsia="zh-CN"/>
        </w:rPr>
        <w:t>内容</w:t>
      </w:r>
      <w:r>
        <w:rPr>
          <w:rFonts w:hint="eastAsia"/>
          <w:lang w:val="en-US" w:eastAsia="zh-CN"/>
        </w:rPr>
        <w:tab/>
      </w:r>
      <w:r>
        <w:rPr>
          <w:rFonts w:hint="eastAsia"/>
          <w:lang w:val="en-US" w:eastAsia="zh-CN"/>
        </w:rPr>
        <w:t>评价</w:t>
      </w:r>
    </w:p>
    <w:p w14:paraId="74C513F1">
      <w:pPr>
        <w:rPr>
          <w:rFonts w:hint="eastAsia"/>
          <w:lang w:val="en-US" w:eastAsia="zh-CN"/>
        </w:rPr>
      </w:pPr>
      <w:r>
        <w:rPr>
          <w:rFonts w:hint="eastAsia"/>
          <w:lang w:val="en-US" w:eastAsia="zh-CN"/>
        </w:rPr>
        <w:t>❌ 套话版</w:t>
      </w:r>
      <w:r>
        <w:rPr>
          <w:rFonts w:hint="eastAsia"/>
          <w:lang w:val="en-US" w:eastAsia="zh-CN"/>
        </w:rPr>
        <w:tab/>
      </w:r>
      <w:r>
        <w:rPr>
          <w:rFonts w:hint="eastAsia"/>
          <w:lang w:val="en-US" w:eastAsia="zh-CN"/>
        </w:rPr>
        <w:t>Smartphones help students search for information.</w:t>
      </w:r>
      <w:r>
        <w:rPr>
          <w:rFonts w:hint="eastAsia"/>
          <w:lang w:val="en-US" w:eastAsia="zh-CN"/>
        </w:rPr>
        <w:tab/>
      </w:r>
      <w:r>
        <w:rPr>
          <w:rFonts w:hint="eastAsia"/>
          <w:lang w:val="en-US" w:eastAsia="zh-CN"/>
        </w:rPr>
        <w:t>没有人不知道这个</w:t>
      </w:r>
    </w:p>
    <w:p w14:paraId="374B6C09">
      <w:pPr>
        <w:rPr>
          <w:rFonts w:hint="eastAsia"/>
          <w:lang w:val="en-US" w:eastAsia="zh-CN"/>
        </w:rPr>
      </w:pPr>
      <w:r>
        <w:rPr>
          <w:rFonts w:hint="eastAsia"/>
          <w:lang w:val="en-US" w:eastAsia="zh-CN"/>
        </w:rPr>
        <w:t>⭐ 具体版</w:t>
      </w:r>
      <w:r>
        <w:rPr>
          <w:rFonts w:hint="eastAsia"/>
          <w:lang w:val="en-US" w:eastAsia="zh-CN"/>
        </w:rPr>
        <w:tab/>
      </w:r>
      <w:r>
        <w:rPr>
          <w:rFonts w:hint="eastAsia"/>
          <w:lang w:val="en-US" w:eastAsia="zh-CN"/>
        </w:rPr>
        <w:t>Last week, I used my phone to find a YouTube video that explained a math concept my teacher mentioned but I didn't understand.</w:t>
      </w:r>
      <w:r>
        <w:rPr>
          <w:rFonts w:hint="eastAsia"/>
          <w:lang w:val="en-US" w:eastAsia="zh-CN"/>
        </w:rPr>
        <w:tab/>
      </w:r>
      <w:r>
        <w:rPr>
          <w:rFonts w:hint="eastAsia"/>
          <w:lang w:val="en-US" w:eastAsia="zh-CN"/>
        </w:rPr>
        <w:t>有场景，有细节</w:t>
      </w:r>
    </w:p>
    <w:p w14:paraId="3FC60A70">
      <w:pPr>
        <w:rPr>
          <w:rFonts w:hint="eastAsia"/>
          <w:lang w:val="en-US" w:eastAsia="zh-CN"/>
        </w:rPr>
      </w:pPr>
      <w:r>
        <w:rPr>
          <w:rFonts w:hint="eastAsia"/>
          <w:lang w:val="en-US" w:eastAsia="zh-CN"/>
        </w:rPr>
        <w:t>⭐⭐ 论证版</w:t>
      </w:r>
      <w:r>
        <w:rPr>
          <w:rFonts w:hint="eastAsia"/>
          <w:lang w:val="en-US" w:eastAsia="zh-CN"/>
        </w:rPr>
        <w:tab/>
      </w:r>
      <w:r>
        <w:rPr>
          <w:rFonts w:hint="eastAsia"/>
          <w:lang w:val="en-US" w:eastAsia="zh-CN"/>
        </w:rPr>
        <w:t>Last week, I used my phone to find a video explanation of a concept I missed in class. Without it, I would have had to wait until the next day to ask my teacher—and the exam was that evening.</w:t>
      </w:r>
      <w:r>
        <w:rPr>
          <w:rFonts w:hint="eastAsia"/>
          <w:lang w:val="en-US" w:eastAsia="zh-CN"/>
        </w:rPr>
        <w:tab/>
      </w:r>
      <w:r>
        <w:rPr>
          <w:rFonts w:hint="eastAsia"/>
          <w:lang w:val="en-US" w:eastAsia="zh-CN"/>
        </w:rPr>
        <w:t>有对比，有逻辑，有冲突</w:t>
      </w:r>
    </w:p>
    <w:p w14:paraId="746E0186">
      <w:pPr>
        <w:rPr>
          <w:rFonts w:hint="eastAsia"/>
          <w:lang w:val="en-US" w:eastAsia="zh-CN"/>
        </w:rPr>
      </w:pPr>
      <w:r>
        <w:rPr>
          <w:rFonts w:hint="eastAsia"/>
          <w:lang w:val="en-US" w:eastAsia="zh-CN"/>
        </w:rPr>
        <w:t>点2（问题）→ 从观察到深度分析</w:t>
      </w:r>
    </w:p>
    <w:p w14:paraId="13A6B4AD">
      <w:pPr>
        <w:rPr>
          <w:rFonts w:hint="eastAsia"/>
          <w:lang w:val="en-US" w:eastAsia="zh-CN"/>
        </w:rPr>
      </w:pPr>
    </w:p>
    <w:p w14:paraId="79AF4B24">
      <w:pPr>
        <w:rPr>
          <w:rFonts w:hint="eastAsia"/>
          <w:lang w:val="en-US" w:eastAsia="zh-CN"/>
        </w:rPr>
      </w:pPr>
      <w:r>
        <w:rPr>
          <w:rFonts w:hint="eastAsia"/>
          <w:lang w:val="en-US" w:eastAsia="zh-CN"/>
        </w:rPr>
        <w:t>你挖掘出的真实观察： ____________________</w:t>
      </w:r>
    </w:p>
    <w:p w14:paraId="35EEDCD6">
      <w:pPr>
        <w:rPr>
          <w:rFonts w:hint="eastAsia"/>
          <w:lang w:val="en-US" w:eastAsia="zh-CN"/>
        </w:rPr>
      </w:pPr>
    </w:p>
    <w:p w14:paraId="3DA23E87">
      <w:pPr>
        <w:rPr>
          <w:rFonts w:hint="eastAsia"/>
          <w:lang w:val="en-US" w:eastAsia="zh-CN"/>
        </w:rPr>
      </w:pPr>
      <w:r>
        <w:rPr>
          <w:rFonts w:hint="eastAsia"/>
          <w:lang w:val="en-US" w:eastAsia="zh-CN"/>
        </w:rPr>
        <w:t>"问题"的深度分析三问：</w:t>
      </w:r>
    </w:p>
    <w:p w14:paraId="12D20480">
      <w:pPr>
        <w:rPr>
          <w:rFonts w:hint="eastAsia"/>
          <w:lang w:val="en-US" w:eastAsia="zh-CN"/>
        </w:rPr>
      </w:pPr>
    </w:p>
    <w:p w14:paraId="064ACCC7">
      <w:pPr>
        <w:rPr>
          <w:rFonts w:hint="eastAsia"/>
          <w:lang w:val="en-US" w:eastAsia="zh-CN"/>
        </w:rPr>
      </w:pPr>
      <w:r>
        <w:rPr>
          <w:rFonts w:hint="eastAsia"/>
          <w:lang w:val="en-US" w:eastAsia="zh-CN"/>
        </w:rPr>
        <w:t>这个问题的真正原因是什么？是手机本身，还是使用方式，还是某种心理需求？</w:t>
      </w:r>
    </w:p>
    <w:p w14:paraId="7F960938">
      <w:pPr>
        <w:rPr>
          <w:rFonts w:hint="eastAsia"/>
          <w:lang w:val="en-US" w:eastAsia="zh-CN"/>
        </w:rPr>
      </w:pPr>
      <w:r>
        <w:rPr>
          <w:rFonts w:hint="eastAsia"/>
          <w:lang w:val="en-US" w:eastAsia="zh-CN"/>
        </w:rPr>
        <w:t>这个问题影响了什么？学习？睡眠？人际关系？专注力？</w:t>
      </w:r>
    </w:p>
    <w:p w14:paraId="2E074ECB">
      <w:pPr>
        <w:rPr>
          <w:rFonts w:hint="eastAsia"/>
          <w:lang w:val="en-US" w:eastAsia="zh-CN"/>
        </w:rPr>
      </w:pPr>
      <w:r>
        <w:rPr>
          <w:rFonts w:hint="eastAsia"/>
          <w:lang w:val="en-US" w:eastAsia="zh-CN"/>
        </w:rPr>
        <w:t>你能描述一个具体的场景，让听众"看见"这个问题吗？</w:t>
      </w:r>
    </w:p>
    <w:p w14:paraId="360B00E7">
      <w:pPr>
        <w:rPr>
          <w:rFonts w:hint="eastAsia"/>
          <w:lang w:val="en-US" w:eastAsia="zh-CN"/>
        </w:rPr>
      </w:pPr>
      <w:r>
        <w:rPr>
          <w:rFonts w:hint="eastAsia"/>
          <w:lang w:val="en-US" w:eastAsia="zh-CN"/>
        </w:rPr>
        <w:t>示例对比：</w:t>
      </w:r>
    </w:p>
    <w:p w14:paraId="346997B0">
      <w:pPr>
        <w:rPr>
          <w:rFonts w:hint="eastAsia"/>
          <w:lang w:val="en-US" w:eastAsia="zh-CN"/>
        </w:rPr>
      </w:pPr>
    </w:p>
    <w:p w14:paraId="2313CF7E">
      <w:pPr>
        <w:rPr>
          <w:rFonts w:hint="eastAsia"/>
          <w:lang w:val="en-US" w:eastAsia="zh-CN"/>
        </w:rPr>
      </w:pPr>
      <w:r>
        <w:rPr>
          <w:rFonts w:hint="eastAsia"/>
          <w:lang w:val="en-US" w:eastAsia="zh-CN"/>
        </w:rPr>
        <w:t>层次</w:t>
      </w:r>
      <w:r>
        <w:rPr>
          <w:rFonts w:hint="eastAsia"/>
          <w:lang w:val="en-US" w:eastAsia="zh-CN"/>
        </w:rPr>
        <w:tab/>
      </w:r>
      <w:r>
        <w:rPr>
          <w:rFonts w:hint="eastAsia"/>
          <w:lang w:val="en-US" w:eastAsia="zh-CN"/>
        </w:rPr>
        <w:t>内容</w:t>
      </w:r>
      <w:r>
        <w:rPr>
          <w:rFonts w:hint="eastAsia"/>
          <w:lang w:val="en-US" w:eastAsia="zh-CN"/>
        </w:rPr>
        <w:tab/>
      </w:r>
      <w:r>
        <w:rPr>
          <w:rFonts w:hint="eastAsia"/>
          <w:lang w:val="en-US" w:eastAsia="zh-CN"/>
        </w:rPr>
        <w:t>评价</w:t>
      </w:r>
    </w:p>
    <w:p w14:paraId="7ACE5130">
      <w:pPr>
        <w:rPr>
          <w:rFonts w:hint="eastAsia"/>
          <w:lang w:val="en-US" w:eastAsia="zh-CN"/>
        </w:rPr>
      </w:pPr>
      <w:r>
        <w:rPr>
          <w:rFonts w:hint="eastAsia"/>
          <w:lang w:val="en-US" w:eastAsia="zh-CN"/>
        </w:rPr>
        <w:t>❌ 套话版</w:t>
      </w:r>
      <w:r>
        <w:rPr>
          <w:rFonts w:hint="eastAsia"/>
          <w:lang w:val="en-US" w:eastAsia="zh-CN"/>
        </w:rPr>
        <w:tab/>
      </w:r>
      <w:r>
        <w:rPr>
          <w:rFonts w:hint="eastAsia"/>
          <w:lang w:val="en-US" w:eastAsia="zh-CN"/>
        </w:rPr>
        <w:t>Smartphones can distract students from studying.</w:t>
      </w:r>
      <w:r>
        <w:rPr>
          <w:rFonts w:hint="eastAsia"/>
          <w:lang w:val="en-US" w:eastAsia="zh-CN"/>
        </w:rPr>
        <w:tab/>
      </w:r>
      <w:r>
        <w:rPr>
          <w:rFonts w:hint="eastAsia"/>
          <w:lang w:val="en-US" w:eastAsia="zh-CN"/>
        </w:rPr>
        <w:t>无效信息</w:t>
      </w:r>
    </w:p>
    <w:p w14:paraId="2753C108">
      <w:pPr>
        <w:rPr>
          <w:rFonts w:hint="eastAsia"/>
          <w:lang w:val="en-US" w:eastAsia="zh-CN"/>
        </w:rPr>
      </w:pPr>
      <w:r>
        <w:rPr>
          <w:rFonts w:hint="eastAsia"/>
          <w:lang w:val="en-US" w:eastAsia="zh-CN"/>
        </w:rPr>
        <w:t>⭐ 具体版</w:t>
      </w:r>
      <w:r>
        <w:rPr>
          <w:rFonts w:hint="eastAsia"/>
          <w:lang w:val="en-US" w:eastAsia="zh-CN"/>
        </w:rPr>
        <w:tab/>
      </w:r>
      <w:r>
        <w:rPr>
          <w:rFonts w:hint="eastAsia"/>
          <w:lang w:val="en-US" w:eastAsia="zh-CN"/>
        </w:rPr>
        <w:t>I once planned to study for 30 minutes, but ended up watching videos for two hours without noticing.</w:t>
      </w:r>
      <w:r>
        <w:rPr>
          <w:rFonts w:hint="eastAsia"/>
          <w:lang w:val="en-US" w:eastAsia="zh-CN"/>
        </w:rPr>
        <w:tab/>
      </w:r>
      <w:r>
        <w:rPr>
          <w:rFonts w:hint="eastAsia"/>
          <w:lang w:val="en-US" w:eastAsia="zh-CN"/>
        </w:rPr>
        <w:t>有场景，真实</w:t>
      </w:r>
    </w:p>
    <w:p w14:paraId="47B981EA">
      <w:pPr>
        <w:rPr>
          <w:rFonts w:hint="eastAsia"/>
          <w:lang w:val="en-US" w:eastAsia="zh-CN"/>
        </w:rPr>
      </w:pPr>
      <w:r>
        <w:rPr>
          <w:rFonts w:hint="eastAsia"/>
          <w:lang w:val="en-US" w:eastAsia="zh-CN"/>
        </w:rPr>
        <w:t>⭐⭐ 深度版</w:t>
      </w:r>
      <w:r>
        <w:rPr>
          <w:rFonts w:hint="eastAsia"/>
          <w:lang w:val="en-US" w:eastAsia="zh-CN"/>
        </w:rPr>
        <w:tab/>
      </w:r>
      <w:r>
        <w:rPr>
          <w:rFonts w:hint="eastAsia"/>
          <w:lang w:val="en-US" w:eastAsia="zh-CN"/>
        </w:rPr>
        <w:t>The real problem isn't the phone itself—it's that every notification makes our brain crave another one, making it almost impossible to focus. I once lost two hours to videos when I planned to study for 30 minutes.</w:t>
      </w:r>
      <w:r>
        <w:rPr>
          <w:rFonts w:hint="eastAsia"/>
          <w:lang w:val="en-US" w:eastAsia="zh-CN"/>
        </w:rPr>
        <w:tab/>
      </w:r>
      <w:r>
        <w:rPr>
          <w:rFonts w:hint="eastAsia"/>
          <w:lang w:val="en-US" w:eastAsia="zh-CN"/>
        </w:rPr>
        <w:t>有分析深度，有个人经历支撑</w:t>
      </w:r>
    </w:p>
    <w:p w14:paraId="771FEDC4">
      <w:pPr>
        <w:rPr>
          <w:rFonts w:hint="eastAsia"/>
          <w:lang w:val="en-US" w:eastAsia="zh-CN"/>
        </w:rPr>
      </w:pPr>
      <w:r>
        <w:rPr>
          <w:rFonts w:hint="eastAsia"/>
          <w:lang w:val="en-US" w:eastAsia="zh-CN"/>
        </w:rPr>
        <w:t>【设计意图】："真正原因"这个问题是升级点的核心。它将学生从"描述现象"推向"分析本质"，这是批判性思维的核心训练，也是演讲类写作与普通作文的本质区别。</w:t>
      </w:r>
    </w:p>
    <w:p w14:paraId="679D45F4">
      <w:pPr>
        <w:rPr>
          <w:rFonts w:hint="eastAsia"/>
          <w:lang w:val="en-US" w:eastAsia="zh-CN"/>
        </w:rPr>
      </w:pPr>
    </w:p>
    <w:p w14:paraId="7DF2E5ED">
      <w:pPr>
        <w:rPr>
          <w:rFonts w:hint="eastAsia"/>
          <w:lang w:val="en-US" w:eastAsia="zh-CN"/>
        </w:rPr>
      </w:pPr>
      <w:r>
        <w:rPr>
          <w:rFonts w:hint="eastAsia"/>
          <w:lang w:val="en-US" w:eastAsia="zh-CN"/>
        </w:rPr>
        <w:t>点3（看法+建议）→ 从口号到方案</w:t>
      </w:r>
    </w:p>
    <w:p w14:paraId="69D7CC6E">
      <w:pPr>
        <w:rPr>
          <w:rFonts w:hint="eastAsia"/>
          <w:lang w:val="en-US" w:eastAsia="zh-CN"/>
        </w:rPr>
      </w:pPr>
    </w:p>
    <w:p w14:paraId="12A98936">
      <w:pPr>
        <w:rPr>
          <w:rFonts w:hint="eastAsia"/>
          <w:lang w:val="en-US" w:eastAsia="zh-CN"/>
        </w:rPr>
      </w:pPr>
      <w:r>
        <w:rPr>
          <w:rFonts w:hint="eastAsia"/>
          <w:lang w:val="en-US" w:eastAsia="zh-CN"/>
        </w:rPr>
        <w:t>演讲建议的"真实性测试"：</w:t>
      </w:r>
    </w:p>
    <w:p w14:paraId="538C6061">
      <w:pPr>
        <w:rPr>
          <w:rFonts w:hint="eastAsia"/>
          <w:lang w:val="en-US" w:eastAsia="zh-CN"/>
        </w:rPr>
      </w:pPr>
      <w:r>
        <w:rPr>
          <w:rFonts w:hint="eastAsia"/>
          <w:lang w:val="en-US" w:eastAsia="zh-CN"/>
        </w:rPr>
        <w:t>你的建议，是你自己真的在做的，还是你觉得应该说的？</w:t>
      </w:r>
    </w:p>
    <w:p w14:paraId="5E644049">
      <w:pPr>
        <w:rPr>
          <w:rFonts w:hint="eastAsia"/>
          <w:lang w:val="en-US" w:eastAsia="zh-CN"/>
        </w:rPr>
      </w:pPr>
    </w:p>
    <w:p w14:paraId="23D6963B">
      <w:pPr>
        <w:rPr>
          <w:rFonts w:hint="eastAsia"/>
          <w:lang w:val="en-US" w:eastAsia="zh-CN"/>
        </w:rPr>
      </w:pPr>
      <w:r>
        <w:rPr>
          <w:rFonts w:hint="eastAsia"/>
          <w:lang w:val="en-US" w:eastAsia="zh-CN"/>
        </w:rPr>
        <w:t>测试</w:t>
      </w:r>
      <w:r>
        <w:rPr>
          <w:rFonts w:hint="eastAsia"/>
          <w:lang w:val="en-US" w:eastAsia="zh-CN"/>
        </w:rPr>
        <w:tab/>
      </w:r>
      <w:r>
        <w:rPr>
          <w:rFonts w:hint="eastAsia"/>
          <w:lang w:val="en-US" w:eastAsia="zh-CN"/>
        </w:rPr>
        <w:t>你的回答</w:t>
      </w:r>
    </w:p>
    <w:p w14:paraId="2B90A0E2">
      <w:pPr>
        <w:rPr>
          <w:rFonts w:hint="eastAsia"/>
          <w:lang w:val="en-US" w:eastAsia="zh-CN"/>
        </w:rPr>
      </w:pPr>
      <w:r>
        <w:rPr>
          <w:rFonts w:hint="eastAsia"/>
          <w:lang w:val="en-US" w:eastAsia="zh-CN"/>
        </w:rPr>
        <w:t>你自己有没有尝试过这个建议？</w:t>
      </w:r>
      <w:r>
        <w:rPr>
          <w:rFonts w:hint="eastAsia"/>
          <w:lang w:val="en-US" w:eastAsia="zh-CN"/>
        </w:rPr>
        <w:tab/>
      </w:r>
      <w:r>
        <w:rPr>
          <w:rFonts w:hint="eastAsia"/>
          <w:lang w:val="en-US" w:eastAsia="zh-CN"/>
        </w:rPr>
        <w:t>⬜ 试过 ⬜ 没试过</w:t>
      </w:r>
    </w:p>
    <w:p w14:paraId="0150D131">
      <w:pPr>
        <w:rPr>
          <w:rFonts w:hint="eastAsia"/>
          <w:lang w:val="en-US" w:eastAsia="zh-CN"/>
        </w:rPr>
      </w:pPr>
      <w:r>
        <w:rPr>
          <w:rFonts w:hint="eastAsia"/>
          <w:lang w:val="en-US" w:eastAsia="zh-CN"/>
        </w:rPr>
        <w:t>这个建议具体到今天就能开始做吗？</w:t>
      </w:r>
      <w:r>
        <w:rPr>
          <w:rFonts w:hint="eastAsia"/>
          <w:lang w:val="en-US" w:eastAsia="zh-CN"/>
        </w:rPr>
        <w:tab/>
      </w:r>
      <w:r>
        <w:rPr>
          <w:rFonts w:hint="eastAsia"/>
          <w:lang w:val="en-US" w:eastAsia="zh-CN"/>
        </w:rPr>
        <w:t>⬜ 能 ⬜ 不能</w:t>
      </w:r>
    </w:p>
    <w:p w14:paraId="591C55FB">
      <w:pPr>
        <w:rPr>
          <w:rFonts w:hint="eastAsia"/>
          <w:lang w:val="en-US" w:eastAsia="zh-CN"/>
        </w:rPr>
      </w:pPr>
      <w:r>
        <w:rPr>
          <w:rFonts w:hint="eastAsia"/>
          <w:lang w:val="en-US" w:eastAsia="zh-CN"/>
        </w:rPr>
        <w:t>这个建议是针对你刚才说的那个具体问题的，还是通用的？</w:t>
      </w:r>
      <w:r>
        <w:rPr>
          <w:rFonts w:hint="eastAsia"/>
          <w:lang w:val="en-US" w:eastAsia="zh-CN"/>
        </w:rPr>
        <w:tab/>
      </w:r>
      <w:r>
        <w:rPr>
          <w:rFonts w:hint="eastAsia"/>
          <w:lang w:val="en-US" w:eastAsia="zh-CN"/>
        </w:rPr>
        <w:t>⬜ 针对性的 ⬜ 通用的</w:t>
      </w:r>
    </w:p>
    <w:p w14:paraId="5B60C8F2">
      <w:pPr>
        <w:rPr>
          <w:rFonts w:hint="eastAsia"/>
          <w:lang w:val="en-US" w:eastAsia="zh-CN"/>
        </w:rPr>
      </w:pPr>
      <w:r>
        <w:rPr>
          <w:rFonts w:hint="eastAsia"/>
          <w:lang w:val="en-US" w:eastAsia="zh-CN"/>
        </w:rPr>
        <w:t>建议公式（针对你分析的具体问题）：</w:t>
      </w:r>
    </w:p>
    <w:p w14:paraId="25B872CB">
      <w:pPr>
        <w:rPr>
          <w:rFonts w:hint="eastAsia"/>
          <w:lang w:val="en-US" w:eastAsia="zh-CN"/>
        </w:rPr>
      </w:pPr>
    </w:p>
    <w:p w14:paraId="766ABD71">
      <w:pPr>
        <w:rPr>
          <w:rFonts w:hint="eastAsia"/>
          <w:lang w:val="en-US" w:eastAsia="zh-CN"/>
        </w:rPr>
      </w:pPr>
      <w:r>
        <w:rPr>
          <w:rFonts w:hint="eastAsia"/>
          <w:lang w:val="en-US" w:eastAsia="zh-CN"/>
        </w:rPr>
        <w:t>问题</w:t>
      </w:r>
      <w:r>
        <w:rPr>
          <w:rFonts w:hint="eastAsia"/>
          <w:lang w:val="en-US" w:eastAsia="zh-CN"/>
        </w:rPr>
        <w:tab/>
      </w:r>
      <w:r>
        <w:rPr>
          <w:rFonts w:hint="eastAsia"/>
          <w:lang w:val="en-US" w:eastAsia="zh-CN"/>
        </w:rPr>
        <w:t>对应的具体建议示例</w:t>
      </w:r>
    </w:p>
    <w:p w14:paraId="31B4472F">
      <w:pPr>
        <w:rPr>
          <w:rFonts w:hint="eastAsia"/>
          <w:lang w:val="en-US" w:eastAsia="zh-CN"/>
        </w:rPr>
      </w:pPr>
      <w:r>
        <w:rPr>
          <w:rFonts w:hint="eastAsia"/>
          <w:lang w:val="en-US" w:eastAsia="zh-CN"/>
        </w:rPr>
        <w:t>通知打断专注</w:t>
      </w:r>
      <w:r>
        <w:rPr>
          <w:rFonts w:hint="eastAsia"/>
          <w:lang w:val="en-US" w:eastAsia="zh-CN"/>
        </w:rPr>
        <w:tab/>
      </w:r>
      <w:r>
        <w:rPr>
          <w:rFonts w:hint="eastAsia"/>
          <w:lang w:val="en-US" w:eastAsia="zh-CN"/>
        </w:rPr>
        <w:t>Turn off all notifications for one hour before studying and put your phone face down.</w:t>
      </w:r>
    </w:p>
    <w:p w14:paraId="6FE9239F">
      <w:pPr>
        <w:rPr>
          <w:rFonts w:hint="eastAsia"/>
          <w:lang w:val="en-US" w:eastAsia="zh-CN"/>
        </w:rPr>
      </w:pPr>
      <w:r>
        <w:rPr>
          <w:rFonts w:hint="eastAsia"/>
          <w:lang w:val="en-US" w:eastAsia="zh-CN"/>
        </w:rPr>
        <w:t>睡前刷手机</w:t>
      </w:r>
      <w:r>
        <w:rPr>
          <w:rFonts w:hint="eastAsia"/>
          <w:lang w:val="en-US" w:eastAsia="zh-CN"/>
        </w:rPr>
        <w:tab/>
      </w:r>
      <w:r>
        <w:rPr>
          <w:rFonts w:hint="eastAsia"/>
          <w:lang w:val="en-US" w:eastAsia="zh-CN"/>
        </w:rPr>
        <w:t>Set a "phone curfew" at 9:30 p.m. and charge your phone outside your bedroom.</w:t>
      </w:r>
    </w:p>
    <w:p w14:paraId="77BD00CF">
      <w:pPr>
        <w:rPr>
          <w:rFonts w:hint="eastAsia"/>
          <w:lang w:val="en-US" w:eastAsia="zh-CN"/>
        </w:rPr>
      </w:pPr>
      <w:r>
        <w:rPr>
          <w:rFonts w:hint="eastAsia"/>
          <w:lang w:val="en-US" w:eastAsia="zh-CN"/>
        </w:rPr>
        <w:t>不自觉刷视频</w:t>
      </w:r>
      <w:r>
        <w:rPr>
          <w:rFonts w:hint="eastAsia"/>
          <w:lang w:val="en-US" w:eastAsia="zh-CN"/>
        </w:rPr>
        <w:tab/>
      </w:r>
      <w:r>
        <w:rPr>
          <w:rFonts w:hint="eastAsia"/>
          <w:lang w:val="en-US" w:eastAsia="zh-CN"/>
        </w:rPr>
        <w:t>Use the screen time limit feature: set a 30-minute daily limit for entertainment apps.</w:t>
      </w:r>
    </w:p>
    <w:p w14:paraId="183D0693">
      <w:pPr>
        <w:rPr>
          <w:rFonts w:hint="eastAsia"/>
          <w:lang w:val="en-US" w:eastAsia="zh-CN"/>
        </w:rPr>
      </w:pPr>
      <w:r>
        <w:rPr>
          <w:rFonts w:hint="eastAsia"/>
          <w:lang w:val="en-US" w:eastAsia="zh-CN"/>
        </w:rPr>
        <w:t>演讲结尾的力量： 好的演讲建议不是说"我们应该……"，而是说"从明天开始，你可以……"</w:t>
      </w:r>
    </w:p>
    <w:p w14:paraId="41868BE4">
      <w:pPr>
        <w:rPr>
          <w:rFonts w:hint="eastAsia"/>
          <w:lang w:val="en-US" w:eastAsia="zh-CN"/>
        </w:rPr>
      </w:pPr>
    </w:p>
    <w:p w14:paraId="2B1D54D4">
      <w:pPr>
        <w:rPr>
          <w:rFonts w:hint="eastAsia"/>
          <w:lang w:val="en-US" w:eastAsia="zh-CN"/>
        </w:rPr>
      </w:pPr>
      <w:r>
        <w:rPr>
          <w:rFonts w:hint="eastAsia"/>
          <w:lang w:val="en-US" w:eastAsia="zh-CN"/>
        </w:rPr>
        <w:t>【设计意图】："真实性测试"是这个环节最重要的设计。它直接挑战了"建议类"写作中最普遍的问题：学生说的和做的完全脱节。当学生意识到自己正在提一个自己从未尝试过的建议时，会产生认知上的不适，这种不适会推动他们去想一个更真实、更具体的建议。</w:t>
      </w:r>
    </w:p>
    <w:p w14:paraId="09F341A4">
      <w:pPr>
        <w:rPr>
          <w:rFonts w:hint="eastAsia"/>
          <w:lang w:val="en-US" w:eastAsia="zh-CN"/>
        </w:rPr>
      </w:pPr>
    </w:p>
    <w:p w14:paraId="05043624">
      <w:pPr>
        <w:rPr>
          <w:rFonts w:hint="eastAsia"/>
          <w:lang w:val="en-US" w:eastAsia="zh-CN"/>
        </w:rPr>
      </w:pPr>
    </w:p>
    <w:p w14:paraId="68F4ACDC">
      <w:pPr>
        <w:rPr>
          <w:rFonts w:hint="default"/>
          <w:lang w:val="en-US" w:eastAsia="zh-CN"/>
        </w:rPr>
      </w:pPr>
    </w:p>
    <w:p w14:paraId="5D7EE71C">
      <w:pPr>
        <w:pStyle w:val="4"/>
      </w:pPr>
      <w:r>
        <w:t>练习1-5：成长经历类（较高难度）</w:t>
      </w:r>
    </w:p>
    <w:p w14:paraId="3FD2C2CF">
      <w:r>
        <w:rPr>
          <w:b/>
          <w:i w:val="0"/>
        </w:rPr>
        <w:t>【题目】</w:t>
      </w:r>
    </w:p>
    <w:p w14:paraId="36B147D3">
      <w:r>
        <w:rPr>
          <w:b w:val="0"/>
          <w:i w:val="0"/>
        </w:rPr>
        <w:t>英语课上老师请大家分享"A Moment I Felt Really Proud"。请用英语写一篇90-110词的短文。</w:t>
      </w:r>
      <w:r>
        <w:rPr>
          <w:b w:val="0"/>
          <w:i w:val="0"/>
        </w:rPr>
        <w:br w:type="textWrapping"/>
      </w:r>
      <w:r>
        <w:rPr>
          <w:b w:val="0"/>
          <w:i w:val="0"/>
        </w:rPr>
        <w:t>要点：</w:t>
      </w:r>
      <w:r>
        <w:rPr>
          <w:b w:val="0"/>
          <w:i w:val="0"/>
        </w:rPr>
        <w:br w:type="textWrapping"/>
      </w:r>
      <w:r>
        <w:rPr>
          <w:b w:val="0"/>
          <w:i w:val="0"/>
        </w:rPr>
        <w:t>1. 那是什么时候、发生了什么事</w:t>
      </w:r>
      <w:r>
        <w:rPr>
          <w:b w:val="0"/>
          <w:i w:val="0"/>
        </w:rPr>
        <w:br w:type="textWrapping"/>
      </w:r>
      <w:r>
        <w:rPr>
          <w:b w:val="0"/>
          <w:i w:val="0"/>
        </w:rPr>
        <w:t>2. 你遇到了什么困难</w:t>
      </w:r>
      <w:r>
        <w:rPr>
          <w:b w:val="0"/>
          <w:i w:val="0"/>
        </w:rPr>
        <w:br w:type="textWrapping"/>
      </w:r>
      <w:r>
        <w:rPr>
          <w:b w:val="0"/>
          <w:i w:val="0"/>
        </w:rPr>
        <w:t>3. 你是怎么克服的</w:t>
      </w:r>
      <w:r>
        <w:rPr>
          <w:b w:val="0"/>
          <w:i w:val="0"/>
        </w:rPr>
        <w:br w:type="textWrapping"/>
      </w:r>
      <w:r>
        <w:rPr>
          <w:b w:val="0"/>
          <w:i w:val="0"/>
        </w:rPr>
        <w:t>4. 为什么那一刻你感到骄傲</w:t>
      </w:r>
    </w:p>
    <w:p w14:paraId="1328FEB8">
      <w:r>
        <w:rPr>
          <w:b/>
          <w:i w:val="0"/>
        </w:rPr>
        <w:t>【问1+问2合并完成】</w:t>
      </w:r>
    </w:p>
    <w:p w14:paraId="0B551DC4">
      <w:pPr>
        <w:pStyle w:val="5"/>
      </w:pPr>
      <w:r>
        <w:t>全部要点拆解与内容匹配</w:t>
      </w:r>
    </w:p>
    <w:p w14:paraId="531DC66F">
      <w:r>
        <w:rPr>
          <w:sz w:val="22"/>
        </w:rPr>
        <w:t>点1（时间+事件）：________________________________</w:t>
      </w:r>
      <w:r>
        <w:rPr>
          <w:sz w:val="22"/>
        </w:rPr>
        <w:br w:type="textWrapping"/>
      </w:r>
      <w:r>
        <w:rPr>
          <w:sz w:val="22"/>
        </w:rPr>
        <w:t>点2（困难-必须是具体困难，不能只写"很难"）：________________________________</w:t>
      </w:r>
      <w:r>
        <w:rPr>
          <w:sz w:val="22"/>
        </w:rPr>
        <w:br w:type="textWrapping"/>
      </w:r>
      <w:r>
        <w:rPr>
          <w:sz w:val="22"/>
        </w:rPr>
        <w:t>点3（克服过程-必须有具体动作）：________________________________</w:t>
      </w:r>
      <w:r>
        <w:rPr>
          <w:sz w:val="22"/>
        </w:rPr>
        <w:br w:type="textWrapping"/>
      </w:r>
      <w:r>
        <w:rPr>
          <w:sz w:val="22"/>
        </w:rPr>
        <w:t>点4（骄傲的原因-必须回扣到"我证明了什么"）：________________________________</w:t>
      </w:r>
    </w:p>
    <w:p w14:paraId="419E5CDD">
      <w:r>
        <w:rPr>
          <w:color w:val="B4B4B4"/>
        </w:rPr>
        <w:t>________________________________________________________________________________</w:t>
      </w:r>
    </w:p>
    <w:p w14:paraId="72643498">
      <w:pPr>
        <w:pStyle w:val="3"/>
        <w:rPr>
          <w:rFonts w:hint="eastAsia"/>
        </w:rPr>
      </w:pPr>
      <w:r>
        <w:rPr>
          <w:rFonts w:hint="eastAsia"/>
        </w:rPr>
        <w:t>---</w:t>
      </w:r>
    </w:p>
    <w:p w14:paraId="5BDC3649">
      <w:pPr>
        <w:pStyle w:val="3"/>
        <w:rPr>
          <w:rFonts w:hint="eastAsia"/>
        </w:rPr>
      </w:pPr>
    </w:p>
    <w:p w14:paraId="7DD3A82C">
      <w:pPr>
        <w:pStyle w:val="3"/>
        <w:rPr>
          <w:rFonts w:hint="eastAsia"/>
        </w:rPr>
      </w:pPr>
      <w:r>
        <w:rPr>
          <w:rFonts w:hint="eastAsia"/>
        </w:rPr>
        <w:t>## 练习1-5：成长经历类（较高难度）</w:t>
      </w:r>
    </w:p>
    <w:p w14:paraId="6FCC3FDE">
      <w:pPr>
        <w:pStyle w:val="3"/>
        <w:rPr>
          <w:rFonts w:hint="eastAsia"/>
        </w:rPr>
      </w:pPr>
    </w:p>
    <w:p w14:paraId="68392F56">
      <w:pPr>
        <w:pStyle w:val="3"/>
        <w:rPr>
          <w:rFonts w:hint="eastAsia"/>
        </w:rPr>
      </w:pPr>
      <w:r>
        <w:rPr>
          <w:rFonts w:hint="eastAsia"/>
        </w:rPr>
        <w:t>### 【总体诊断：这道题的高阶挑战在哪里？】</w:t>
      </w:r>
    </w:p>
    <w:p w14:paraId="1F97E20C">
      <w:pPr>
        <w:pStyle w:val="3"/>
        <w:rPr>
          <w:rFonts w:hint="eastAsia"/>
        </w:rPr>
      </w:pPr>
    </w:p>
    <w:p w14:paraId="68C608C7">
      <w:pPr>
        <w:pStyle w:val="3"/>
        <w:rPr>
          <w:rFonts w:hint="eastAsia"/>
        </w:rPr>
      </w:pPr>
      <w:r>
        <w:rPr>
          <w:rFonts w:hint="eastAsia"/>
        </w:rPr>
        <w:t>这是五道题中**心理深度最深、写作难度最高**的一道题。它要求学生进行一次**完整的自我叙事 (Self-Narrative)**。</w:t>
      </w:r>
    </w:p>
    <w:p w14:paraId="0E2B663D">
      <w:pPr>
        <w:pStyle w:val="3"/>
        <w:rPr>
          <w:rFonts w:hint="eastAsia"/>
        </w:rPr>
      </w:pPr>
    </w:p>
    <w:p w14:paraId="1D4B7C9D">
      <w:pPr>
        <w:pStyle w:val="3"/>
        <w:rPr>
          <w:rFonts w:hint="eastAsia"/>
        </w:rPr>
      </w:pPr>
      <w:r>
        <w:rPr>
          <w:rFonts w:hint="eastAsia"/>
        </w:rPr>
        <w:t>**其核心挑战在于：**</w:t>
      </w:r>
    </w:p>
    <w:p w14:paraId="7E2E1731">
      <w:pPr>
        <w:pStyle w:val="3"/>
        <w:rPr>
          <w:rFonts w:hint="eastAsia"/>
        </w:rPr>
      </w:pPr>
    </w:p>
    <w:p w14:paraId="59B07B8D">
      <w:pPr>
        <w:pStyle w:val="3"/>
        <w:rPr>
          <w:rFonts w:hint="eastAsia"/>
        </w:rPr>
      </w:pPr>
      <w:r>
        <w:rPr>
          <w:rFonts w:hint="eastAsia"/>
        </w:rPr>
        <w:t>1.  **叙事弧光 (Narrative Arc) 的构建：** 如何从"事件"到"困难"再到"克服"，最后升华到"骄傲"，形成一个完整、有张力的故事？很多学生会写成流水账。</w:t>
      </w:r>
    </w:p>
    <w:p w14:paraId="62DD11DF">
      <w:pPr>
        <w:pStyle w:val="3"/>
        <w:rPr>
          <w:rFonts w:hint="eastAsia"/>
        </w:rPr>
      </w:pPr>
      <w:r>
        <w:rPr>
          <w:rFonts w:hint="eastAsia"/>
        </w:rPr>
        <w:t>2.  **"骄傲"的深层解码：** 为什么骄傲？这不是一个简单的问题。它触及到学生的自我认同、价值观和内在动机。大多数学生只会说"因为我成功了"，而无法挖掘出"我证明了自己..."这一深层含义。</w:t>
      </w:r>
    </w:p>
    <w:p w14:paraId="61D5056C">
      <w:pPr>
        <w:pStyle w:val="3"/>
        <w:rPr>
          <w:rFonts w:hint="eastAsia"/>
        </w:rPr>
      </w:pPr>
      <w:r>
        <w:rPr>
          <w:rFonts w:hint="eastAsia"/>
        </w:rPr>
        <w:t>3.  **脆弱性的展现：** 好的成长故事必然包含对困难和脆弱的真实描述。这需要学生有足够的心理安全感和自我觉察能力。</w:t>
      </w:r>
    </w:p>
    <w:p w14:paraId="16AFC8A2">
      <w:pPr>
        <w:pStyle w:val="3"/>
        <w:rPr>
          <w:rFonts w:hint="eastAsia"/>
        </w:rPr>
      </w:pPr>
    </w:p>
    <w:p w14:paraId="11225EB3">
      <w:pPr>
        <w:pStyle w:val="3"/>
        <w:rPr>
          <w:rFonts w:hint="eastAsia"/>
        </w:rPr>
      </w:pPr>
      <w:r>
        <w:rPr>
          <w:rFonts w:hint="eastAsia"/>
        </w:rPr>
        <w:t>**现有的"问1+问2合并"设计的问题：**</w:t>
      </w:r>
    </w:p>
    <w:p w14:paraId="68EFD75B">
      <w:pPr>
        <w:pStyle w:val="3"/>
        <w:rPr>
          <w:rFonts w:hint="eastAsia"/>
        </w:rPr>
      </w:pPr>
      <w:r>
        <w:rPr>
          <w:rFonts w:hint="eastAsia"/>
        </w:rPr>
        <w:t>尽管它的要点拆解比之前的题目更细致（例如，强调"具体困难"和"具体动作"），但它仍然是一个**线性的清单**。它没有告诉学生这四个点之间**戏剧性的内在联系**，因此学生很难写出有"弧光"的故事。</w:t>
      </w:r>
    </w:p>
    <w:p w14:paraId="180D9D1E">
      <w:pPr>
        <w:pStyle w:val="3"/>
        <w:rPr>
          <w:rFonts w:hint="eastAsia"/>
        </w:rPr>
      </w:pPr>
    </w:p>
    <w:p w14:paraId="5ECA3D67">
      <w:pPr>
        <w:pStyle w:val="3"/>
        <w:rPr>
          <w:rFonts w:hint="eastAsia"/>
        </w:rPr>
      </w:pPr>
      <w:r>
        <w:rPr>
          <w:rFonts w:hint="eastAsia"/>
        </w:rPr>
        <w:t>---</w:t>
      </w:r>
    </w:p>
    <w:p w14:paraId="3CEE34F6">
      <w:pPr>
        <w:pStyle w:val="3"/>
        <w:rPr>
          <w:rFonts w:hint="eastAsia"/>
        </w:rPr>
      </w:pPr>
    </w:p>
    <w:p w14:paraId="10ABB54F">
      <w:pPr>
        <w:pStyle w:val="3"/>
        <w:rPr>
          <w:rFonts w:hint="eastAsia"/>
        </w:rPr>
      </w:pPr>
      <w:r>
        <w:rPr>
          <w:rFonts w:hint="eastAsia"/>
        </w:rPr>
        <w:t>### 【第一流的设计：英雄之旅蓝图 (The Hero's Journey Blueprint)】</w:t>
      </w:r>
    </w:p>
    <w:p w14:paraId="5DA59A92">
      <w:pPr>
        <w:pStyle w:val="3"/>
        <w:rPr>
          <w:rFonts w:hint="eastAsia"/>
        </w:rPr>
      </w:pPr>
    </w:p>
    <w:p w14:paraId="38B75CBB">
      <w:pPr>
        <w:pStyle w:val="3"/>
        <w:rPr>
          <w:rFonts w:hint="eastAsia"/>
        </w:rPr>
      </w:pPr>
      <w:r>
        <w:rPr>
          <w:rFonts w:hint="eastAsia"/>
        </w:rPr>
        <w:t>**设计理念：** 借鉴经典的叙事模型"英雄之旅"，将学生的个人经历套入一个强大、直观且充满力量的故事框架中。让学生意识到，他们正在讲述的不是一件小事，而是一个属于自己的"英雄故事"。</w:t>
      </w:r>
    </w:p>
    <w:p w14:paraId="4884E725">
      <w:pPr>
        <w:pStyle w:val="3"/>
        <w:rPr>
          <w:rFonts w:hint="eastAsia"/>
        </w:rPr>
      </w:pPr>
    </w:p>
    <w:p w14:paraId="52902B1F">
      <w:pPr>
        <w:pStyle w:val="3"/>
        <w:rPr>
          <w:rFonts w:hint="eastAsia"/>
        </w:rPr>
      </w:pPr>
      <w:r>
        <w:rPr>
          <w:rFonts w:hint="eastAsia"/>
        </w:rPr>
        <w:t>---</w:t>
      </w:r>
    </w:p>
    <w:p w14:paraId="6B0ACE80">
      <w:pPr>
        <w:pStyle w:val="3"/>
        <w:rPr>
          <w:rFonts w:hint="eastAsia"/>
        </w:rPr>
      </w:pPr>
    </w:p>
    <w:p w14:paraId="4733ED90">
      <w:pPr>
        <w:pStyle w:val="3"/>
        <w:rPr>
          <w:rFonts w:hint="eastAsia"/>
        </w:rPr>
      </w:pPr>
      <w:r>
        <w:rPr>
          <w:rFonts w:hint="eastAsia"/>
        </w:rPr>
        <w:t>**蓝图说明：** 每一个让你感到骄傲的时刻，都是一次小小的"英雄之旅"。它包含四个阶段：</w:t>
      </w:r>
    </w:p>
    <w:p w14:paraId="22CFBA07">
      <w:pPr>
        <w:pStyle w:val="3"/>
        <w:rPr>
          <w:rFonts w:hint="eastAsia"/>
        </w:rPr>
      </w:pPr>
    </w:p>
    <w:p w14:paraId="49E62199">
      <w:pPr>
        <w:pStyle w:val="3"/>
        <w:rPr>
          <w:rFonts w:hint="eastAsia"/>
        </w:rPr>
      </w:pPr>
      <w:r>
        <w:rPr>
          <w:rFonts w:hint="eastAsia"/>
        </w:rPr>
        <w:t>&gt; **启程 (The Call)：** 你面临一个挑战。</w:t>
      </w:r>
    </w:p>
    <w:p w14:paraId="409CBE75">
      <w:pPr>
        <w:pStyle w:val="3"/>
        <w:rPr>
          <w:rFonts w:hint="eastAsia"/>
        </w:rPr>
      </w:pPr>
      <w:r>
        <w:rPr>
          <w:rFonts w:hint="eastAsia"/>
        </w:rPr>
        <w:t>&gt; **试炼 (The Trial)：-** 你遇到了巨大的困难，几乎要放弃。</w:t>
      </w:r>
    </w:p>
    <w:p w14:paraId="0CD45D4E">
      <w:pPr>
        <w:pStyle w:val="3"/>
        <w:rPr>
          <w:rFonts w:hint="eastAsia"/>
        </w:rPr>
      </w:pPr>
      <w:r>
        <w:rPr>
          <w:rFonts w:hint="eastAsia"/>
        </w:rPr>
        <w:t>&gt; **突破 (The Breakthrough)：** 你用某种方式战胜了困难。</w:t>
      </w:r>
    </w:p>
    <w:p w14:paraId="717DC342">
      <w:pPr>
        <w:pStyle w:val="3"/>
        <w:rPr>
          <w:rFonts w:hint="eastAsia"/>
        </w:rPr>
      </w:pPr>
      <w:r>
        <w:rPr>
          <w:rFonts w:hint="eastAsia"/>
        </w:rPr>
        <w:t>&gt; **归来 (The Return)：** 你带着新的力量和认知，成为了更好的自己。</w:t>
      </w:r>
    </w:p>
    <w:p w14:paraId="0835D7D1">
      <w:pPr>
        <w:pStyle w:val="3"/>
        <w:rPr>
          <w:rFonts w:hint="eastAsia"/>
        </w:rPr>
      </w:pPr>
    </w:p>
    <w:p w14:paraId="23B21EEC">
      <w:pPr>
        <w:pStyle w:val="3"/>
        <w:rPr>
          <w:rFonts w:hint="eastAsia"/>
        </w:rPr>
      </w:pPr>
      <w:r>
        <w:rPr>
          <w:rFonts w:hint="eastAsia"/>
        </w:rPr>
        <w:t>---</w:t>
      </w:r>
    </w:p>
    <w:p w14:paraId="6D976D30">
      <w:pPr>
        <w:pStyle w:val="3"/>
        <w:rPr>
          <w:rFonts w:hint="eastAsia"/>
        </w:rPr>
      </w:pPr>
    </w:p>
    <w:p w14:paraId="6F96BBBC">
      <w:pPr>
        <w:pStyle w:val="3"/>
        <w:rPr>
          <w:rFonts w:hint="eastAsia"/>
        </w:rPr>
      </w:pPr>
      <w:r>
        <w:rPr>
          <w:rFonts w:hint="eastAsia"/>
        </w:rPr>
        <w:t>#### **第一阶段：启程 (The Call) - 锁定你的战场**</w:t>
      </w:r>
    </w:p>
    <w:p w14:paraId="1CC0521F">
      <w:pPr>
        <w:pStyle w:val="3"/>
        <w:rPr>
          <w:rFonts w:hint="eastAsia"/>
        </w:rPr>
      </w:pPr>
    </w:p>
    <w:p w14:paraId="39E078E1">
      <w:pPr>
        <w:pStyle w:val="3"/>
        <w:rPr>
          <w:rFonts w:hint="eastAsia"/>
        </w:rPr>
      </w:pPr>
      <w:r>
        <w:rPr>
          <w:rFonts w:hint="eastAsia"/>
        </w:rPr>
        <w:t>&gt; **点1：时间+事件**</w:t>
      </w:r>
    </w:p>
    <w:p w14:paraId="4E2B335B">
      <w:pPr>
        <w:pStyle w:val="3"/>
        <w:rPr>
          <w:rFonts w:hint="eastAsia"/>
        </w:rPr>
      </w:pPr>
      <w:r>
        <w:rPr>
          <w:rFonts w:hint="eastAsia"/>
        </w:rPr>
        <w:t>&gt;</w:t>
      </w:r>
    </w:p>
    <w:p w14:paraId="015F6EDB">
      <w:pPr>
        <w:pStyle w:val="3"/>
        <w:rPr>
          <w:rFonts w:hint="eastAsia"/>
        </w:rPr>
      </w:pPr>
      <w:r>
        <w:rPr>
          <w:rFonts w:hint="eastAsia"/>
        </w:rPr>
        <w:t>&gt; 你的"英雄之旅"发生在哪里？</w:t>
      </w:r>
    </w:p>
    <w:p w14:paraId="647754BA">
      <w:pPr>
        <w:pStyle w:val="3"/>
        <w:rPr>
          <w:rFonts w:hint="eastAsia"/>
        </w:rPr>
      </w:pPr>
      <w:r>
        <w:rPr>
          <w:rFonts w:hint="eastAsia"/>
        </w:rPr>
        <w:t>&gt;</w:t>
      </w:r>
    </w:p>
    <w:p w14:paraId="16192064">
      <w:pPr>
        <w:pStyle w:val="3"/>
        <w:rPr>
          <w:rFonts w:hint="eastAsia"/>
        </w:rPr>
      </w:pPr>
      <w:r>
        <w:rPr>
          <w:rFonts w:hint="eastAsia"/>
        </w:rPr>
        <w:t>&gt; **战场选择器（选一个你最有感觉的）：**</w:t>
      </w:r>
    </w:p>
    <w:p w14:paraId="327D986C">
      <w:pPr>
        <w:pStyle w:val="3"/>
        <w:rPr>
          <w:rFonts w:hint="eastAsia"/>
        </w:rPr>
      </w:pPr>
      <w:r>
        <w:rPr>
          <w:rFonts w:hint="eastAsia"/>
        </w:rPr>
        <w:t>&gt; ⬜ **一次重要的比赛/表演：** 演讲比赛、运动会、音乐会...</w:t>
      </w:r>
    </w:p>
    <w:p w14:paraId="76B58462">
      <w:pPr>
        <w:pStyle w:val="3"/>
        <w:rPr>
          <w:rFonts w:hint="eastAsia"/>
        </w:rPr>
      </w:pPr>
      <w:r>
        <w:rPr>
          <w:rFonts w:hint="eastAsia"/>
        </w:rPr>
        <w:t>&gt; ⬜ **一个困难的学习任务：** 完成一个复杂的项目、攻克一个薄弱科目...</w:t>
      </w:r>
    </w:p>
    <w:p w14:paraId="12F0412A">
      <w:pPr>
        <w:pStyle w:val="3"/>
        <w:rPr>
          <w:rFonts w:hint="eastAsia"/>
        </w:rPr>
      </w:pPr>
      <w:r>
        <w:rPr>
          <w:rFonts w:hint="eastAsia"/>
        </w:rPr>
        <w:t>&gt; ⬜ **一次全新的个人挑战：** 第一次独自旅行、学会一项新技能、帮助别人解决问题...</w:t>
      </w:r>
    </w:p>
    <w:p w14:paraId="6D05E7C2">
      <w:pPr>
        <w:pStyle w:val="3"/>
        <w:rPr>
          <w:rFonts w:hint="eastAsia"/>
        </w:rPr>
      </w:pPr>
      <w:r>
        <w:rPr>
          <w:rFonts w:hint="eastAsia"/>
        </w:rPr>
        <w:t>&gt; ⬜ **一次人际关系中的勇敢行为：** 站出来为朋友说话、向某人道歉、领导一个团队...</w:t>
      </w:r>
    </w:p>
    <w:p w14:paraId="33DB40BB">
      <w:pPr>
        <w:pStyle w:val="3"/>
        <w:rPr>
          <w:rFonts w:hint="eastAsia"/>
        </w:rPr>
      </w:pPr>
      <w:r>
        <w:rPr>
          <w:rFonts w:hint="eastAsia"/>
        </w:rPr>
        <w:t>&gt;</w:t>
      </w:r>
    </w:p>
    <w:p w14:paraId="7A2E9754">
      <w:pPr>
        <w:pStyle w:val="3"/>
        <w:rPr>
          <w:rFonts w:hint="eastAsia"/>
        </w:rPr>
      </w:pPr>
      <w:r>
        <w:rPr>
          <w:rFonts w:hint="eastAsia"/>
        </w:rPr>
        <w:t>&gt; **你的战场：** ____________________</w:t>
      </w:r>
    </w:p>
    <w:p w14:paraId="730AD09C">
      <w:pPr>
        <w:pStyle w:val="3"/>
        <w:rPr>
          <w:rFonts w:hint="eastAsia"/>
        </w:rPr>
      </w:pPr>
      <w:r>
        <w:rPr>
          <w:rFonts w:hint="eastAsia"/>
        </w:rPr>
        <w:t>&gt;</w:t>
      </w:r>
    </w:p>
    <w:p w14:paraId="33E968FE">
      <w:pPr>
        <w:pStyle w:val="3"/>
        <w:rPr>
          <w:rFonts w:hint="eastAsia"/>
        </w:rPr>
      </w:pPr>
      <w:r>
        <w:rPr>
          <w:rFonts w:hint="eastAsia"/>
        </w:rPr>
        <w:t>&gt; *【设计意图】：用"战场"和"英雄之旅"的比喻，赋予个人经历一种史诗感，能极大地激发学生的写作动机。*</w:t>
      </w:r>
    </w:p>
    <w:p w14:paraId="2F6F009A">
      <w:pPr>
        <w:pStyle w:val="3"/>
        <w:rPr>
          <w:rFonts w:hint="eastAsia"/>
        </w:rPr>
      </w:pPr>
    </w:p>
    <w:p w14:paraId="1414BBCE">
      <w:pPr>
        <w:pStyle w:val="3"/>
        <w:rPr>
          <w:rFonts w:hint="eastAsia"/>
        </w:rPr>
      </w:pPr>
      <w:r>
        <w:rPr>
          <w:rFonts w:hint="eastAsia"/>
        </w:rPr>
        <w:t>---</w:t>
      </w:r>
    </w:p>
    <w:p w14:paraId="25D623FF">
      <w:pPr>
        <w:pStyle w:val="3"/>
        <w:rPr>
          <w:rFonts w:hint="eastAsia"/>
        </w:rPr>
      </w:pPr>
    </w:p>
    <w:p w14:paraId="058F406E">
      <w:pPr>
        <w:pStyle w:val="3"/>
        <w:rPr>
          <w:rFonts w:hint="eastAsia"/>
        </w:rPr>
      </w:pPr>
      <w:r>
        <w:rPr>
          <w:rFonts w:hint="eastAsia"/>
        </w:rPr>
        <w:t>#### **第二阶段：试炼 (The Trial) - 直面你的"巨龙"**</w:t>
      </w:r>
    </w:p>
    <w:p w14:paraId="41264FA6">
      <w:pPr>
        <w:pStyle w:val="3"/>
        <w:rPr>
          <w:rFonts w:hint="eastAsia"/>
        </w:rPr>
      </w:pPr>
    </w:p>
    <w:p w14:paraId="77AA591F">
      <w:pPr>
        <w:pStyle w:val="3"/>
        <w:rPr>
          <w:rFonts w:hint="eastAsia"/>
        </w:rPr>
      </w:pPr>
      <w:r>
        <w:rPr>
          <w:rFonts w:hint="eastAsia"/>
        </w:rPr>
        <w:t>&gt; **点2：困难**</w:t>
      </w:r>
    </w:p>
    <w:p w14:paraId="1281BCA4">
      <w:pPr>
        <w:pStyle w:val="3"/>
        <w:rPr>
          <w:rFonts w:hint="eastAsia"/>
        </w:rPr>
      </w:pPr>
      <w:r>
        <w:rPr>
          <w:rFonts w:hint="eastAsia"/>
        </w:rPr>
        <w:t>&gt;</w:t>
      </w:r>
    </w:p>
    <w:p w14:paraId="633F0246">
      <w:pPr>
        <w:pStyle w:val="3"/>
        <w:rPr>
          <w:rFonts w:hint="eastAsia"/>
        </w:rPr>
      </w:pPr>
      <w:r>
        <w:rPr>
          <w:rFonts w:hint="eastAsia"/>
        </w:rPr>
        <w:t>&gt; 英雄总会遇到"巨龙"。你的"巨龙"是什么？不要说"它很难"，要说出它的名字！</w:t>
      </w:r>
    </w:p>
    <w:p w14:paraId="49A6BA54">
      <w:pPr>
        <w:pStyle w:val="3"/>
        <w:rPr>
          <w:rFonts w:hint="eastAsia"/>
        </w:rPr>
      </w:pPr>
      <w:r>
        <w:rPr>
          <w:rFonts w:hint="eastAsia"/>
        </w:rPr>
        <w:t>&gt;</w:t>
      </w:r>
    </w:p>
    <w:p w14:paraId="03E1710B">
      <w:pPr>
        <w:pStyle w:val="3"/>
        <w:rPr>
          <w:rFonts w:hint="eastAsia"/>
        </w:rPr>
      </w:pPr>
      <w:r>
        <w:rPr>
          <w:rFonts w:hint="eastAsia"/>
        </w:rPr>
        <w:t>&gt; **"巨龙"识别器：**</w:t>
      </w:r>
    </w:p>
    <w:p w14:paraId="751E539B">
      <w:pPr>
        <w:pStyle w:val="3"/>
        <w:rPr>
          <w:rFonts w:hint="eastAsia"/>
        </w:rPr>
      </w:pPr>
      <w:r>
        <w:rPr>
          <w:rFonts w:hint="eastAsia"/>
        </w:rPr>
        <w:t>&gt;</w:t>
      </w:r>
    </w:p>
    <w:p w14:paraId="64AF5626">
      <w:pPr>
        <w:pStyle w:val="3"/>
        <w:rPr>
          <w:rFonts w:hint="eastAsia"/>
        </w:rPr>
      </w:pPr>
      <w:r>
        <w:rPr>
          <w:rFonts w:hint="eastAsia"/>
        </w:rPr>
        <w:t>&gt; | "巨龙"类型 | 示例描述 |</w:t>
      </w:r>
    </w:p>
    <w:p w14:paraId="36416D77">
      <w:pPr>
        <w:pStyle w:val="3"/>
        <w:rPr>
          <w:rFonts w:hint="eastAsia"/>
        </w:rPr>
      </w:pPr>
      <w:r>
        <w:rPr>
          <w:rFonts w:hint="eastAsia"/>
        </w:rPr>
        <w:t>&gt; |----------|----------|</w:t>
      </w:r>
    </w:p>
    <w:p w14:paraId="33CB8742">
      <w:pPr>
        <w:pStyle w:val="3"/>
        <w:rPr>
          <w:rFonts w:hint="eastAsia"/>
        </w:rPr>
      </w:pPr>
      <w:r>
        <w:rPr>
          <w:rFonts w:hint="eastAsia"/>
        </w:rPr>
        <w:t>&gt; | **恐惧之龙 (Fear Dragon)** | *My mind went blank when I stood on the stage. I was so scared that my legs were shaking.* |</w:t>
      </w:r>
    </w:p>
    <w:p w14:paraId="0C2748BF">
      <w:pPr>
        <w:pStyle w:val="3"/>
        <w:rPr>
          <w:rFonts w:hint="eastAsia"/>
        </w:rPr>
      </w:pPr>
      <w:r>
        <w:rPr>
          <w:rFonts w:hint="eastAsia"/>
        </w:rPr>
        <w:t>&gt; | **无助之龙 (Helplessness Dragon)**| *I practiced for weeks, but I still couldn't get it right. I felt completely hopeless and wanted to give up.* |</w:t>
      </w:r>
    </w:p>
    <w:p w14:paraId="0F69EE1C">
      <w:pPr>
        <w:pStyle w:val="3"/>
        <w:rPr>
          <w:rFonts w:hint="eastAsia"/>
        </w:rPr>
      </w:pPr>
      <w:r>
        <w:rPr>
          <w:rFonts w:hint="eastAsia"/>
        </w:rPr>
        <w:t>&gt; | **孤独之龙 (Loneliness Dragon)** | *No one seemed to understand my idea. I had to work on the project all by myself.* |</w:t>
      </w:r>
    </w:p>
    <w:p w14:paraId="76B323F9">
      <w:pPr>
        <w:pStyle w:val="3"/>
        <w:rPr>
          <w:rFonts w:hint="eastAsia"/>
        </w:rPr>
      </w:pPr>
      <w:r>
        <w:rPr>
          <w:rFonts w:hint="eastAsia"/>
        </w:rPr>
        <w:t>&gt; | **自我怀疑之龙 (Self-Doubt Dragon)** | *A voice in my head kept telling me, "You're not good enough. You're going to fail."* |</w:t>
      </w:r>
    </w:p>
    <w:p w14:paraId="032E6E25">
      <w:pPr>
        <w:pStyle w:val="3"/>
        <w:rPr>
          <w:rFonts w:hint="eastAsia"/>
        </w:rPr>
      </w:pPr>
      <w:r>
        <w:rPr>
          <w:rFonts w:hint="eastAsia"/>
        </w:rPr>
        <w:t>&gt;</w:t>
      </w:r>
    </w:p>
    <w:p w14:paraId="6BC52BED">
      <w:pPr>
        <w:pStyle w:val="3"/>
        <w:rPr>
          <w:rFonts w:hint="eastAsia"/>
        </w:rPr>
      </w:pPr>
      <w:r>
        <w:rPr>
          <w:rFonts w:hint="eastAsia"/>
        </w:rPr>
        <w:t>&gt; **你的"巨龙"是哪一种？请具体描述它：**</w:t>
      </w:r>
    </w:p>
    <w:p w14:paraId="2ADD3945">
      <w:pPr>
        <w:pStyle w:val="3"/>
        <w:rPr>
          <w:rFonts w:hint="eastAsia"/>
        </w:rPr>
      </w:pPr>
      <w:r>
        <w:rPr>
          <w:rFonts w:hint="eastAsia"/>
        </w:rPr>
        <w:t>&gt; ____________________</w:t>
      </w:r>
    </w:p>
    <w:p w14:paraId="2664F9BD">
      <w:pPr>
        <w:pStyle w:val="3"/>
        <w:rPr>
          <w:rFonts w:hint="eastAsia"/>
        </w:rPr>
      </w:pPr>
      <w:r>
        <w:rPr>
          <w:rFonts w:hint="eastAsia"/>
        </w:rPr>
        <w:t>&gt;</w:t>
      </w:r>
    </w:p>
    <w:p w14:paraId="327448F6">
      <w:pPr>
        <w:pStyle w:val="3"/>
        <w:rPr>
          <w:rFonts w:hint="eastAsia"/>
        </w:rPr>
      </w:pPr>
      <w:r>
        <w:rPr>
          <w:rFonts w:hint="eastAsia"/>
        </w:rPr>
        <w:t>&gt; *【设计意图】：将抽象的"困难"具象化为不同类型的"巨龙"，并提供生动的例句，帮助学生识别并描述自己内在的挣扎。这是这篇文章能否写出深度的关键。*</w:t>
      </w:r>
    </w:p>
    <w:p w14:paraId="3583973C">
      <w:pPr>
        <w:pStyle w:val="3"/>
        <w:rPr>
          <w:rFonts w:hint="eastAsia"/>
        </w:rPr>
      </w:pPr>
    </w:p>
    <w:p w14:paraId="4C84464F">
      <w:pPr>
        <w:pStyle w:val="3"/>
        <w:rPr>
          <w:rFonts w:hint="eastAsia"/>
        </w:rPr>
      </w:pPr>
      <w:r>
        <w:rPr>
          <w:rFonts w:hint="eastAsia"/>
        </w:rPr>
        <w:t>---</w:t>
      </w:r>
    </w:p>
    <w:p w14:paraId="7D07232A">
      <w:pPr>
        <w:pStyle w:val="3"/>
        <w:rPr>
          <w:rFonts w:hint="eastAsia"/>
        </w:rPr>
      </w:pPr>
    </w:p>
    <w:p w14:paraId="058EC3C2">
      <w:pPr>
        <w:pStyle w:val="3"/>
        <w:rPr>
          <w:rFonts w:hint="eastAsia"/>
        </w:rPr>
      </w:pPr>
      <w:r>
        <w:rPr>
          <w:rFonts w:hint="eastAsia"/>
        </w:rPr>
        <w:t>#### **第三阶段：突破 (The Breakthrough) - 挥出你的"制胜一击"**</w:t>
      </w:r>
    </w:p>
    <w:p w14:paraId="05AC380A">
      <w:pPr>
        <w:pStyle w:val="3"/>
        <w:rPr>
          <w:rFonts w:hint="eastAsia"/>
        </w:rPr>
      </w:pPr>
    </w:p>
    <w:p w14:paraId="431765B1">
      <w:pPr>
        <w:pStyle w:val="3"/>
        <w:rPr>
          <w:rFonts w:hint="eastAsia"/>
        </w:rPr>
      </w:pPr>
      <w:r>
        <w:rPr>
          <w:rFonts w:hint="eastAsia"/>
        </w:rPr>
        <w:t>&gt; **点3：克服过程**</w:t>
      </w:r>
    </w:p>
    <w:p w14:paraId="63A6E7EB">
      <w:pPr>
        <w:pStyle w:val="3"/>
        <w:rPr>
          <w:rFonts w:hint="eastAsia"/>
        </w:rPr>
      </w:pPr>
      <w:r>
        <w:rPr>
          <w:rFonts w:hint="eastAsia"/>
        </w:rPr>
        <w:t>&gt;</w:t>
      </w:r>
    </w:p>
    <w:p w14:paraId="09D26E3C">
      <w:pPr>
        <w:pStyle w:val="3"/>
        <w:rPr>
          <w:rFonts w:hint="eastAsia"/>
        </w:rPr>
      </w:pPr>
      <w:r>
        <w:rPr>
          <w:rFonts w:hint="eastAsia"/>
        </w:rPr>
        <w:t>&gt; 你是如何战胜"巨龙"的？英雄的胜利不是靠魔法，而是靠具体的**行动**。</w:t>
      </w:r>
    </w:p>
    <w:p w14:paraId="07173AE5">
      <w:pPr>
        <w:pStyle w:val="3"/>
        <w:rPr>
          <w:rFonts w:hint="eastAsia"/>
        </w:rPr>
      </w:pPr>
      <w:r>
        <w:rPr>
          <w:rFonts w:hint="eastAsia"/>
        </w:rPr>
        <w:t>&gt;</w:t>
      </w:r>
    </w:p>
    <w:p w14:paraId="12D786DE">
      <w:pPr>
        <w:pStyle w:val="3"/>
        <w:rPr>
          <w:rFonts w:hint="eastAsia"/>
        </w:rPr>
      </w:pPr>
      <w:r>
        <w:rPr>
          <w:rFonts w:hint="eastAsia"/>
        </w:rPr>
        <w:t>&gt; **"制胜一击"武器库：**</w:t>
      </w:r>
    </w:p>
    <w:p w14:paraId="4A60F7FA">
      <w:pPr>
        <w:pStyle w:val="3"/>
        <w:rPr>
          <w:rFonts w:hint="eastAsia"/>
        </w:rPr>
      </w:pPr>
      <w:r>
        <w:rPr>
          <w:rFonts w:hint="eastAsia"/>
        </w:rPr>
        <w:t>&gt;</w:t>
      </w:r>
    </w:p>
    <w:p w14:paraId="59D847BB">
      <w:pPr>
        <w:pStyle w:val="3"/>
        <w:rPr>
          <w:rFonts w:hint="eastAsia"/>
        </w:rPr>
      </w:pPr>
      <w:r>
        <w:rPr>
          <w:rFonts w:hint="eastAsia"/>
        </w:rPr>
        <w:t>&gt; | 武器名称 | 动作描述 |</w:t>
      </w:r>
    </w:p>
    <w:p w14:paraId="0C06555E">
      <w:pPr>
        <w:pStyle w:val="3"/>
        <w:rPr>
          <w:rFonts w:hint="eastAsia"/>
        </w:rPr>
      </w:pPr>
      <w:r>
        <w:rPr>
          <w:rFonts w:hint="eastAsia"/>
        </w:rPr>
        <w:t>&gt; |----------|----------|</w:t>
      </w:r>
    </w:p>
    <w:p w14:paraId="47DAEA00">
      <w:pPr>
        <w:pStyle w:val="3"/>
        <w:rPr>
          <w:rFonts w:hint="eastAsia"/>
        </w:rPr>
      </w:pPr>
      <w:r>
        <w:rPr>
          <w:rFonts w:hint="eastAsia"/>
        </w:rPr>
        <w:t>&gt; | **"再试一次"之剑 (The "One-More-Try" Sword)** | *I took a deep breath, ignored the fear, and started again.* |</w:t>
      </w:r>
    </w:p>
    <w:p w14:paraId="5E61CA54">
      <w:pPr>
        <w:pStyle w:val="3"/>
        <w:rPr>
          <w:rFonts w:hint="eastAsia"/>
        </w:rPr>
      </w:pPr>
      <w:r>
        <w:rPr>
          <w:rFonts w:hint="eastAsia"/>
        </w:rPr>
        <w:t>&gt; | **"寻求帮助"之盾 (The "Asking-for-Help" Shield)** | *I finally gathered the courage to ask my teacher for advice.* |</w:t>
      </w:r>
    </w:p>
    <w:p w14:paraId="366E82A8">
      <w:pPr>
        <w:pStyle w:val="3"/>
        <w:rPr>
          <w:rFonts w:hint="eastAsia"/>
        </w:rPr>
      </w:pPr>
      <w:r>
        <w:rPr>
          <w:rFonts w:hint="eastAsia"/>
        </w:rPr>
        <w:t>&gt; | **"改变策略"之弓 (The "Change-Strategy" Bow)** | *I realized my old method wasn't working, so I broke the problem down into smaller steps.* |</w:t>
      </w:r>
    </w:p>
    <w:p w14:paraId="068EAD90">
      <w:pPr>
        <w:pStyle w:val="3"/>
        <w:rPr>
          <w:rFonts w:hint="eastAsia"/>
        </w:rPr>
      </w:pPr>
      <w:r>
        <w:rPr>
          <w:rFonts w:hint="eastAsia"/>
        </w:rPr>
        <w:t>&gt; | **"自我对话"魔咒 (The "Self-Talk" Spell)** | *I told myself, "It's okay to be nervous. Just focus on the first step."* |</w:t>
      </w:r>
    </w:p>
    <w:p w14:paraId="37A4D6BC">
      <w:pPr>
        <w:pStyle w:val="3"/>
        <w:rPr>
          <w:rFonts w:hint="eastAsia"/>
        </w:rPr>
      </w:pPr>
      <w:r>
        <w:rPr>
          <w:rFonts w:hint="eastAsia"/>
        </w:rPr>
        <w:t>&gt;</w:t>
      </w:r>
    </w:p>
    <w:p w14:paraId="613AAEF3">
      <w:pPr>
        <w:pStyle w:val="3"/>
        <w:rPr>
          <w:rFonts w:hint="eastAsia"/>
        </w:rPr>
      </w:pPr>
      <w:r>
        <w:rPr>
          <w:rFonts w:hint="eastAsia"/>
        </w:rPr>
        <w:t>&gt; **你使用了哪种武器？描述你挥出"制胜一击"的那个动作：**</w:t>
      </w:r>
    </w:p>
    <w:p w14:paraId="54D08AF8">
      <w:pPr>
        <w:pStyle w:val="3"/>
        <w:rPr>
          <w:rFonts w:hint="eastAsia"/>
        </w:rPr>
      </w:pPr>
      <w:r>
        <w:rPr>
          <w:rFonts w:hint="eastAsia"/>
        </w:rPr>
        <w:t>&gt; ____________________</w:t>
      </w:r>
    </w:p>
    <w:p w14:paraId="75BFDA47">
      <w:pPr>
        <w:pStyle w:val="3"/>
        <w:rPr>
          <w:rFonts w:hint="eastAsia"/>
        </w:rPr>
      </w:pPr>
      <w:r>
        <w:rPr>
          <w:rFonts w:hint="eastAsia"/>
        </w:rPr>
        <w:t>&gt;</w:t>
      </w:r>
    </w:p>
    <w:p w14:paraId="27376E51">
      <w:pPr>
        <w:pStyle w:val="3"/>
        <w:rPr>
          <w:rFonts w:hint="eastAsia"/>
        </w:rPr>
      </w:pPr>
      <w:r>
        <w:rPr>
          <w:rFonts w:hint="eastAsia"/>
        </w:rPr>
        <w:t>&gt; *【设计意图】：将"克服方法"比作"武器"，让学生意识到他们的行动是有力量的。这有助于他们写出充满动感的、展现主观能动性的句子。*</w:t>
      </w:r>
    </w:p>
    <w:p w14:paraId="7663C81A">
      <w:pPr>
        <w:pStyle w:val="3"/>
        <w:rPr>
          <w:rFonts w:hint="eastAsia"/>
        </w:rPr>
      </w:pPr>
    </w:p>
    <w:p w14:paraId="0E671C0C">
      <w:pPr>
        <w:pStyle w:val="3"/>
        <w:rPr>
          <w:rFonts w:hint="eastAsia"/>
        </w:rPr>
      </w:pPr>
      <w:r>
        <w:rPr>
          <w:rFonts w:hint="eastAsia"/>
        </w:rPr>
        <w:t>---</w:t>
      </w:r>
    </w:p>
    <w:p w14:paraId="3053BA0D">
      <w:pPr>
        <w:pStyle w:val="3"/>
        <w:rPr>
          <w:rFonts w:hint="eastAsia"/>
        </w:rPr>
      </w:pPr>
    </w:p>
    <w:p w14:paraId="2E2A841C">
      <w:pPr>
        <w:pStyle w:val="3"/>
        <w:rPr>
          <w:rFonts w:hint="eastAsia"/>
        </w:rPr>
      </w:pPr>
      <w:r>
        <w:rPr>
          <w:rFonts w:hint="eastAsia"/>
        </w:rPr>
        <w:t>#### **第四阶段：归来 (The Return) - 领取你的"英雄勋章"**</w:t>
      </w:r>
    </w:p>
    <w:p w14:paraId="38691498">
      <w:pPr>
        <w:pStyle w:val="3"/>
        <w:rPr>
          <w:rFonts w:hint="eastAsia"/>
        </w:rPr>
      </w:pPr>
    </w:p>
    <w:p w14:paraId="54D0620E">
      <w:pPr>
        <w:pStyle w:val="3"/>
        <w:rPr>
          <w:rFonts w:hint="eastAsia"/>
        </w:rPr>
      </w:pPr>
      <w:r>
        <w:rPr>
          <w:rFonts w:hint="eastAsia"/>
        </w:rPr>
        <w:t>&gt; **点4：骄傲的原因**</w:t>
      </w:r>
    </w:p>
    <w:p w14:paraId="5FFA7295">
      <w:pPr>
        <w:pStyle w:val="3"/>
        <w:rPr>
          <w:rFonts w:hint="eastAsia"/>
        </w:rPr>
      </w:pPr>
      <w:r>
        <w:rPr>
          <w:rFonts w:hint="eastAsia"/>
        </w:rPr>
        <w:t>&gt;</w:t>
      </w:r>
    </w:p>
    <w:p w14:paraId="59961345">
      <w:pPr>
        <w:pStyle w:val="3"/>
        <w:rPr>
          <w:rFonts w:hint="eastAsia"/>
        </w:rPr>
      </w:pPr>
      <w:r>
        <w:rPr>
          <w:rFonts w:hint="eastAsia"/>
        </w:rPr>
        <w:t>&gt; 这趟旅程结束了。你为什么感到骄傲？"英雄勋章"上刻着什么字？</w:t>
      </w:r>
    </w:p>
    <w:p w14:paraId="36CB6C7F">
      <w:pPr>
        <w:pStyle w:val="3"/>
        <w:rPr>
          <w:rFonts w:hint="eastAsia"/>
        </w:rPr>
      </w:pPr>
      <w:r>
        <w:rPr>
          <w:rFonts w:hint="eastAsia"/>
        </w:rPr>
        <w:t>&gt;</w:t>
      </w:r>
    </w:p>
    <w:p w14:paraId="3813216B">
      <w:pPr>
        <w:pStyle w:val="3"/>
        <w:rPr>
          <w:rFonts w:hint="eastAsia"/>
        </w:rPr>
      </w:pPr>
      <w:r>
        <w:rPr>
          <w:rFonts w:hint="eastAsia"/>
        </w:rPr>
        <w:t>&gt; **骄傲不是因为"我赢了"，而是因为"我证明了..."**</w:t>
      </w:r>
    </w:p>
    <w:p w14:paraId="40A498C5">
      <w:pPr>
        <w:pStyle w:val="3"/>
        <w:rPr>
          <w:rFonts w:hint="eastAsia"/>
        </w:rPr>
      </w:pPr>
      <w:r>
        <w:rPr>
          <w:rFonts w:hint="eastAsia"/>
        </w:rPr>
        <w:t>&gt;</w:t>
      </w:r>
    </w:p>
    <w:p w14:paraId="36D5F45A">
      <w:pPr>
        <w:pStyle w:val="3"/>
        <w:rPr>
          <w:rFonts w:hint="eastAsia"/>
        </w:rPr>
      </w:pPr>
      <w:r>
        <w:rPr>
          <w:rFonts w:hint="eastAsia"/>
        </w:rPr>
        <w:t>&gt; **"英雄勋章"刻字台：**</w:t>
      </w:r>
    </w:p>
    <w:p w14:paraId="4BC819B7">
      <w:pPr>
        <w:pStyle w:val="3"/>
        <w:rPr>
          <w:rFonts w:hint="eastAsia"/>
        </w:rPr>
      </w:pPr>
      <w:r>
        <w:rPr>
          <w:rFonts w:hint="eastAsia"/>
        </w:rPr>
        <w:t>&gt;</w:t>
      </w:r>
    </w:p>
    <w:p w14:paraId="43E2BBB0">
      <w:pPr>
        <w:pStyle w:val="3"/>
        <w:rPr>
          <w:rFonts w:hint="eastAsia"/>
        </w:rPr>
      </w:pPr>
      <w:r>
        <w:rPr>
          <w:rFonts w:hint="eastAsia"/>
        </w:rPr>
        <w:t>&gt; **公式：** *That moment, I felt so proud, not just because I [完成了什么事], but because I proved to myself that I could [战胜了什么内在的'巨龙'].*</w:t>
      </w:r>
    </w:p>
    <w:p w14:paraId="2A615D80">
      <w:pPr>
        <w:pStyle w:val="3"/>
        <w:rPr>
          <w:rFonts w:hint="eastAsia"/>
        </w:rPr>
      </w:pPr>
      <w:r>
        <w:rPr>
          <w:rFonts w:hint="eastAsia"/>
        </w:rPr>
        <w:t>&gt;</w:t>
      </w:r>
    </w:p>
    <w:p w14:paraId="74EAC906">
      <w:pPr>
        <w:pStyle w:val="3"/>
        <w:rPr>
          <w:rFonts w:hint="eastAsia"/>
        </w:rPr>
      </w:pPr>
      <w:r>
        <w:rPr>
          <w:rFonts w:hint="eastAsia"/>
        </w:rPr>
        <w:t>&gt; **示例：**</w:t>
      </w:r>
    </w:p>
    <w:p w14:paraId="347C1E6E">
      <w:pPr>
        <w:pStyle w:val="3"/>
        <w:rPr>
          <w:rFonts w:hint="eastAsia"/>
        </w:rPr>
      </w:pPr>
      <w:r>
        <w:rPr>
          <w:rFonts w:hint="eastAsia"/>
        </w:rPr>
        <w:t>&gt; - **克服恐惧：** *...I proved to myself that I could be brave even when I was terrified.*</w:t>
      </w:r>
    </w:p>
    <w:p w14:paraId="44968AD6">
      <w:pPr>
        <w:pStyle w:val="3"/>
        <w:rPr>
          <w:rFonts w:hint="eastAsia"/>
        </w:rPr>
      </w:pPr>
      <w:r>
        <w:rPr>
          <w:rFonts w:hint="eastAsia"/>
        </w:rPr>
        <w:t>&gt; - **克服自我怀疑：** *...I proved to myself that I was stronger than I thought.*</w:t>
      </w:r>
    </w:p>
    <w:p w14:paraId="6DC987ED">
      <w:pPr>
        <w:pStyle w:val="3"/>
        <w:rPr>
          <w:rFonts w:hint="eastAsia"/>
        </w:rPr>
      </w:pPr>
      <w:r>
        <w:rPr>
          <w:rFonts w:hint="eastAsia"/>
        </w:rPr>
        <w:t>&gt; - **克服懒惰/拖延：** *...I proved to myself that with persistence, I could achieve anything.*</w:t>
      </w:r>
    </w:p>
    <w:p w14:paraId="6CC27C56">
      <w:pPr>
        <w:pStyle w:val="3"/>
        <w:rPr>
          <w:rFonts w:hint="eastAsia"/>
        </w:rPr>
      </w:pPr>
      <w:r>
        <w:rPr>
          <w:rFonts w:hint="eastAsia"/>
        </w:rPr>
        <w:t>&gt; - **帮助他人：** *...I proved to myself that I had the power to make a positive difference.*</w:t>
      </w:r>
    </w:p>
    <w:p w14:paraId="4E31A347">
      <w:pPr>
        <w:pStyle w:val="3"/>
        <w:rPr>
          <w:rFonts w:hint="eastAsia"/>
        </w:rPr>
      </w:pPr>
      <w:r>
        <w:rPr>
          <w:rFonts w:hint="eastAsia"/>
        </w:rPr>
        <w:t>&gt;</w:t>
      </w:r>
    </w:p>
    <w:p w14:paraId="14B4A3D8">
      <w:pPr>
        <w:pStyle w:val="3"/>
        <w:rPr>
          <w:rFonts w:hint="eastAsia"/>
        </w:rPr>
      </w:pPr>
      <w:r>
        <w:rPr>
          <w:rFonts w:hint="eastAsia"/>
        </w:rPr>
        <w:t>&gt; **在你的"英雄勋章"上刻下属于你的那句话：**</w:t>
      </w:r>
    </w:p>
    <w:p w14:paraId="3DE4B8F2">
      <w:pPr>
        <w:pStyle w:val="3"/>
        <w:rPr>
          <w:rFonts w:hint="eastAsia"/>
        </w:rPr>
      </w:pPr>
      <w:r>
        <w:rPr>
          <w:rFonts w:hint="eastAsia"/>
        </w:rPr>
        <w:t>&gt; ____________________</w:t>
      </w:r>
    </w:p>
    <w:p w14:paraId="3A066259">
      <w:pPr>
        <w:pStyle w:val="3"/>
        <w:rPr>
          <w:rFonts w:hint="eastAsia"/>
        </w:rPr>
      </w:pPr>
      <w:r>
        <w:rPr>
          <w:rFonts w:hint="eastAsia"/>
        </w:rPr>
        <w:t>&gt;</w:t>
      </w:r>
    </w:p>
    <w:p w14:paraId="595CCC5B">
      <w:pPr>
        <w:pStyle w:val="3"/>
        <w:rPr>
          <w:rFonts w:hint="eastAsia"/>
        </w:rPr>
      </w:pPr>
      <w:r>
        <w:rPr>
          <w:rFonts w:hint="eastAsia"/>
        </w:rPr>
        <w:t>&gt; *【设计意图】：这是整篇文章的升华。它提供了一个强大的句式，直接引导学生将外部的成功与内在的成长联系起来。它明确地告诉学生，"骄傲"的最高层次是**自我认知的改变**。这完美地回答了"为什么那一刻你感到骄傲"这个深刻的问题，让文章的结尾充满力量和智慧。*</w:t>
      </w:r>
    </w:p>
    <w:p w14:paraId="4F046D0B">
      <w:pPr>
        <w:pStyle w:val="3"/>
        <w:rPr>
          <w:rFonts w:hint="eastAsia"/>
        </w:rPr>
      </w:pPr>
    </w:p>
    <w:p w14:paraId="2AA78F85">
      <w:pPr>
        <w:pStyle w:val="3"/>
        <w:rPr>
          <w:rFonts w:hint="eastAsia"/>
        </w:rPr>
      </w:pPr>
      <w:r>
        <w:rPr>
          <w:rFonts w:hint="eastAsia"/>
        </w:rPr>
        <w:t>---</w:t>
      </w:r>
    </w:p>
    <w:p w14:paraId="009ADB83">
      <w:pPr>
        <w:pStyle w:val="3"/>
        <w:rPr>
          <w:rFonts w:hint="eastAsia"/>
        </w:rPr>
      </w:pPr>
    </w:p>
    <w:p w14:paraId="48AE89D3">
      <w:pPr>
        <w:pStyle w:val="3"/>
        <w:rPr>
          <w:rFonts w:hint="eastAsia"/>
        </w:rPr>
      </w:pPr>
      <w:r>
        <w:rPr>
          <w:rFonts w:hint="eastAsia"/>
        </w:rPr>
        <w:t>## 【五道练习总览与总结】</w:t>
      </w:r>
    </w:p>
    <w:p w14:paraId="283D3D66">
      <w:pPr>
        <w:pStyle w:val="3"/>
        <w:rPr>
          <w:rFonts w:hint="eastAsia"/>
        </w:rPr>
      </w:pPr>
    </w:p>
    <w:p w14:paraId="7735682A">
      <w:pPr>
        <w:pStyle w:val="3"/>
        <w:rPr>
          <w:rFonts w:hint="eastAsia"/>
        </w:rPr>
      </w:pPr>
      <w:r>
        <w:rPr>
          <w:rFonts w:hint="eastAsia"/>
        </w:rPr>
        <w:t>通过这五道练习的逐一升级，我们建立了一个从浅入深的写作思维训练体系：</w:t>
      </w:r>
    </w:p>
    <w:p w14:paraId="7CFD0D9B">
      <w:pPr>
        <w:pStyle w:val="3"/>
        <w:rPr>
          <w:rFonts w:hint="eastAsia"/>
        </w:rPr>
      </w:pPr>
    </w:p>
    <w:p w14:paraId="709FAC6D">
      <w:pPr>
        <w:pStyle w:val="3"/>
        <w:rPr>
          <w:rFonts w:hint="eastAsia"/>
        </w:rPr>
      </w:pPr>
      <w:r>
        <w:rPr>
          <w:rFonts w:hint="eastAsia"/>
        </w:rPr>
        <w:t>| 练习 | 写作类型 | 核心挑战 | 升级后的核心工具 | 培养的能力 |</w:t>
      </w:r>
    </w:p>
    <w:p w14:paraId="23226561">
      <w:pPr>
        <w:pStyle w:val="3"/>
        <w:rPr>
          <w:rFonts w:hint="eastAsia"/>
        </w:rPr>
      </w:pPr>
      <w:r>
        <w:rPr>
          <w:rFonts w:hint="eastAsia"/>
        </w:rPr>
        <w:t>|------|----------|----------|----------------|------------|</w:t>
      </w:r>
    </w:p>
    <w:p w14:paraId="10841251">
      <w:pPr>
        <w:pStyle w:val="3"/>
        <w:rPr>
          <w:rFonts w:hint="eastAsia"/>
        </w:rPr>
      </w:pPr>
      <w:r>
        <w:rPr>
          <w:rFonts w:hint="eastAsia"/>
        </w:rPr>
        <w:t>| 1-1 | 描述类 | 语言描述 | **思维导航图** | 观察与细节描述 |</w:t>
      </w:r>
    </w:p>
    <w:p w14:paraId="5F219C30">
      <w:pPr>
        <w:pStyle w:val="3"/>
        <w:rPr>
          <w:rFonts w:hint="eastAsia"/>
        </w:rPr>
      </w:pPr>
      <w:r>
        <w:rPr>
          <w:rFonts w:hint="eastAsia"/>
        </w:rPr>
        <w:t>| 1-2 | 观点建议 | 逻辑论证 | **立场锁定器** &amp; **论证工作台** | 批判性思维与逻辑构建 |</w:t>
      </w:r>
    </w:p>
    <w:p w14:paraId="6C714970">
      <w:pPr>
        <w:pStyle w:val="3"/>
        <w:rPr>
          <w:rFonts w:hint="eastAsia"/>
        </w:rPr>
      </w:pPr>
      <w:r>
        <w:rPr>
          <w:rFonts w:hint="eastAsia"/>
        </w:rPr>
        <w:t>| 1-3 | 人际关系 | 情感挖掘 | **记忆解锁器** &amp; **情感显影液** | 情感觉察与共情表达 |</w:t>
      </w:r>
    </w:p>
    <w:p w14:paraId="5B52F913">
      <w:pPr>
        <w:pStyle w:val="3"/>
        <w:rPr>
          <w:rFonts w:hint="eastAsia"/>
        </w:rPr>
      </w:pPr>
      <w:r>
        <w:rPr>
          <w:rFonts w:hint="eastAsia"/>
        </w:rPr>
        <w:t>| 1-4 | 社会现象 | 平衡分析 | **思辨天平** | 客观分析与辩证思维 |</w:t>
      </w:r>
    </w:p>
    <w:p w14:paraId="1E53A063">
      <w:pPr>
        <w:pStyle w:val="3"/>
        <w:rPr>
          <w:rFonts w:hint="eastAsia"/>
        </w:rPr>
      </w:pPr>
      <w:r>
        <w:rPr>
          <w:rFonts w:hint="eastAsia"/>
        </w:rPr>
        <w:t>| 1-5 | 成长经历 | 自我叙事 | **英雄之旅蓝图** | 叙事能力与自我认同构建 |</w:t>
      </w:r>
    </w:p>
    <w:p w14:paraId="6D6265F0">
      <w:pPr>
        <w:pStyle w:val="3"/>
        <w:rPr>
          <w:rFonts w:hint="eastAsia"/>
        </w:rPr>
      </w:pPr>
    </w:p>
    <w:p w14:paraId="0CC80D8C">
      <w:pPr>
        <w:pStyle w:val="3"/>
      </w:pPr>
      <w:r>
        <w:rPr>
          <w:rFonts w:hint="eastAsia"/>
        </w:rPr>
        <w:t>这个体系的精髓在于：**每一道题的辅助设计，都精准地指向了该题型独特的认知和心理障碍。** 它不仅仅是教英语写作，更是在用英语这个工具，引导学生进行观察、思考、感受和自我发现。这才是具有最高含金量的ESL教育。</w:t>
      </w:r>
    </w:p>
    <w:p w14:paraId="6A5AD41F">
      <w:pPr>
        <w:pStyle w:val="3"/>
      </w:pPr>
    </w:p>
    <w:p w14:paraId="1EAECD9B">
      <w:pPr>
        <w:pStyle w:val="3"/>
        <w:rPr>
          <w:rFonts w:hint="eastAsia"/>
        </w:rPr>
      </w:pPr>
      <w:r>
        <w:rPr>
          <w:rFonts w:hint="eastAsia"/>
        </w:rPr>
        <w:t>练习1-5：成长经历类】深度诊断</w:t>
      </w:r>
    </w:p>
    <w:p w14:paraId="6A0559D8">
      <w:pPr>
        <w:pStyle w:val="3"/>
        <w:rPr>
          <w:rFonts w:hint="eastAsia"/>
        </w:rPr>
      </w:pPr>
      <w:r>
        <w:rPr>
          <w:rFonts w:hint="eastAsia"/>
        </w:rPr>
        <w:t>这道题最危险的陷阱：骄傲感的真实性危机</w:t>
      </w:r>
    </w:p>
    <w:p w14:paraId="7AA9BEDF">
      <w:pPr>
        <w:pStyle w:val="3"/>
        <w:rPr>
          <w:rFonts w:hint="eastAsia"/>
        </w:rPr>
      </w:pPr>
      <w:r>
        <w:rPr>
          <w:rFonts w:hint="eastAsia"/>
        </w:rPr>
        <w:t>现有设计的点4要求"必须回扣到'我证明了什么'"，这个方向是对的，但它暗藏一个严重问题：</w:t>
      </w:r>
    </w:p>
    <w:p w14:paraId="6E3F6DFB">
      <w:pPr>
        <w:pStyle w:val="3"/>
        <w:rPr>
          <w:rFonts w:hint="eastAsia"/>
        </w:rPr>
      </w:pPr>
    </w:p>
    <w:p w14:paraId="607064EF">
      <w:pPr>
        <w:pStyle w:val="3"/>
        <w:rPr>
          <w:rFonts w:hint="eastAsia"/>
        </w:rPr>
      </w:pPr>
      <w:r>
        <w:rPr>
          <w:rFonts w:hint="eastAsia"/>
        </w:rPr>
        <w:t>它预设了骄傲感必须是"我证明了某种价值"这种宏大叙事。</w:t>
      </w:r>
    </w:p>
    <w:p w14:paraId="18CDE340">
      <w:pPr>
        <w:pStyle w:val="3"/>
        <w:rPr>
          <w:rFonts w:hint="eastAsia"/>
        </w:rPr>
      </w:pPr>
    </w:p>
    <w:p w14:paraId="52C6F8EE">
      <w:pPr>
        <w:pStyle w:val="3"/>
        <w:rPr>
          <w:rFonts w:hint="eastAsia"/>
        </w:rPr>
      </w:pPr>
      <w:r>
        <w:rPr>
          <w:rFonts w:hint="eastAsia"/>
        </w:rPr>
        <w:t>这会导致两类失败：</w:t>
      </w:r>
    </w:p>
    <w:p w14:paraId="76CF99FB">
      <w:pPr>
        <w:pStyle w:val="3"/>
        <w:rPr>
          <w:rFonts w:hint="eastAsia"/>
        </w:rPr>
      </w:pPr>
    </w:p>
    <w:p w14:paraId="6B4FDA5D">
      <w:pPr>
        <w:pStyle w:val="3"/>
        <w:rPr>
          <w:rFonts w:hint="eastAsia"/>
        </w:rPr>
      </w:pPr>
      <w:r>
        <w:rPr>
          <w:rFonts w:hint="eastAsia"/>
        </w:rPr>
        <w:t>text</w:t>
      </w:r>
    </w:p>
    <w:p w14:paraId="793E6E5B">
      <w:pPr>
        <w:pStyle w:val="3"/>
        <w:rPr>
          <w:rFonts w:hint="eastAsia"/>
        </w:rPr>
      </w:pPr>
    </w:p>
    <w:p w14:paraId="70C3A1C6">
      <w:pPr>
        <w:pStyle w:val="3"/>
        <w:rPr>
          <w:rFonts w:hint="eastAsia"/>
        </w:rPr>
      </w:pPr>
      <w:r>
        <w:rPr>
          <w:rFonts w:hint="eastAsia"/>
        </w:rPr>
        <w:t>失败类型A：表演式骄傲</w:t>
      </w:r>
    </w:p>
    <w:p w14:paraId="58560629">
      <w:pPr>
        <w:pStyle w:val="3"/>
        <w:rPr>
          <w:rFonts w:hint="eastAsia"/>
        </w:rPr>
      </w:pPr>
      <w:r>
        <w:rPr>
          <w:rFonts w:hint="eastAsia"/>
        </w:rPr>
        <w:t>学生写出"我证明了坚持就是胜利"这类口号</w:t>
      </w:r>
    </w:p>
    <w:p w14:paraId="18764A04">
      <w:pPr>
        <w:pStyle w:val="3"/>
        <w:rPr>
          <w:rFonts w:hint="eastAsia"/>
        </w:rPr>
      </w:pPr>
      <w:r>
        <w:rPr>
          <w:rFonts w:hint="eastAsia"/>
        </w:rPr>
        <w:t>真实的骄傲感完全缺失</w:t>
      </w:r>
    </w:p>
    <w:p w14:paraId="61E82402">
      <w:pPr>
        <w:pStyle w:val="3"/>
        <w:rPr>
          <w:rFonts w:hint="eastAsia"/>
        </w:rPr>
      </w:pPr>
    </w:p>
    <w:p w14:paraId="21D7088B">
      <w:pPr>
        <w:pStyle w:val="3"/>
        <w:rPr>
          <w:rFonts w:hint="eastAsia"/>
        </w:rPr>
      </w:pPr>
      <w:r>
        <w:rPr>
          <w:rFonts w:hint="eastAsia"/>
        </w:rPr>
        <w:t>失败类型B：自我否定</w:t>
      </w:r>
    </w:p>
    <w:p w14:paraId="5A1995E6">
      <w:pPr>
        <w:pStyle w:val="3"/>
        <w:rPr>
          <w:rFonts w:hint="eastAsia"/>
        </w:rPr>
      </w:pPr>
      <w:r>
        <w:rPr>
          <w:rFonts w:hint="eastAsia"/>
        </w:rPr>
        <w:t>学生觉得自己"没有值得骄傲的大事"</w:t>
      </w:r>
    </w:p>
    <w:p w14:paraId="4BD782AF">
      <w:pPr>
        <w:pStyle w:val="3"/>
        <w:rPr>
          <w:rFonts w:hint="eastAsia"/>
        </w:rPr>
      </w:pPr>
      <w:r>
        <w:rPr>
          <w:rFonts w:hint="eastAsia"/>
        </w:rPr>
        <w:t>从而编造一个"正确"但虚假的经历</w:t>
      </w:r>
    </w:p>
    <w:p w14:paraId="2ADA2478">
      <w:pPr>
        <w:pStyle w:val="3"/>
        <w:rPr>
          <w:rFonts w:hint="eastAsia"/>
        </w:rPr>
      </w:pPr>
      <w:r>
        <w:rPr>
          <w:rFonts w:hint="eastAsia"/>
        </w:rPr>
        <w:t>更深层的心理问题： 对于初中生来说，"骄傲"这个情感本身就很复杂。他们可能：</w:t>
      </w:r>
    </w:p>
    <w:p w14:paraId="691422EF">
      <w:pPr>
        <w:pStyle w:val="3"/>
        <w:rPr>
          <w:rFonts w:hint="eastAsia"/>
        </w:rPr>
      </w:pPr>
    </w:p>
    <w:p w14:paraId="04704C71">
      <w:pPr>
        <w:pStyle w:val="3"/>
        <w:rPr>
          <w:rFonts w:hint="eastAsia"/>
        </w:rPr>
      </w:pPr>
      <w:r>
        <w:rPr>
          <w:rFonts w:hint="eastAsia"/>
        </w:rPr>
        <w:t>担心"我的骄傲是不是太小题大做了"</w:t>
      </w:r>
    </w:p>
    <w:p w14:paraId="24B476D7">
      <w:pPr>
        <w:pStyle w:val="3"/>
        <w:rPr>
          <w:rFonts w:hint="eastAsia"/>
        </w:rPr>
      </w:pPr>
      <w:r>
        <w:rPr>
          <w:rFonts w:hint="eastAsia"/>
        </w:rPr>
        <w:t>混淆"骄傲"和"自豪"、"开心"、"松了一口气"</w:t>
      </w:r>
    </w:p>
    <w:p w14:paraId="4DE187A6">
      <w:pPr>
        <w:pStyle w:val="3"/>
        <w:rPr>
          <w:rFonts w:hint="eastAsia"/>
        </w:rPr>
      </w:pPr>
      <w:r>
        <w:rPr>
          <w:rFonts w:hint="eastAsia"/>
        </w:rPr>
        <w:t>因为文化因素（谦虚被视为美德）而压抑表达骄傲的冲动</w:t>
      </w:r>
    </w:p>
    <w:p w14:paraId="6D4FD1DF">
      <w:pPr>
        <w:pStyle w:val="3"/>
        <w:rPr>
          <w:rFonts w:hint="eastAsia"/>
        </w:rPr>
      </w:pPr>
      <w:r>
        <w:rPr>
          <w:rFonts w:hint="eastAsia"/>
        </w:rPr>
        <w:t>【练习1-5】第一流的升级设计</w:t>
      </w:r>
    </w:p>
    <w:p w14:paraId="753588FB">
      <w:pPr>
        <w:pStyle w:val="3"/>
        <w:rPr>
          <w:rFonts w:hint="eastAsia"/>
        </w:rPr>
      </w:pPr>
      <w:r>
        <w:rPr>
          <w:rFonts w:hint="eastAsia"/>
        </w:rPr>
        <w:t>写作前：重新定义"骄傲"</w:t>
      </w:r>
    </w:p>
    <w:p w14:paraId="6FA9DDDA">
      <w:pPr>
        <w:pStyle w:val="3"/>
        <w:rPr>
          <w:rFonts w:hint="eastAsia"/>
        </w:rPr>
      </w:pPr>
      <w:r>
        <w:rPr>
          <w:rFonts w:hint="eastAsia"/>
        </w:rPr>
        <w:t>第零步：骄傲感解锁器 (Pride Unlocker)</w:t>
      </w:r>
    </w:p>
    <w:p w14:paraId="48FCFCD4">
      <w:pPr>
        <w:pStyle w:val="3"/>
        <w:rPr>
          <w:rFonts w:hint="eastAsia"/>
        </w:rPr>
      </w:pPr>
    </w:p>
    <w:p w14:paraId="04103C3B">
      <w:pPr>
        <w:pStyle w:val="3"/>
        <w:rPr>
          <w:rFonts w:hint="eastAsia"/>
        </w:rPr>
      </w:pPr>
      <w:r>
        <w:rPr>
          <w:rFonts w:hint="eastAsia"/>
        </w:rPr>
        <w:t>在开始写之前，我们先来搞清楚什么是"骄傲"。</w:t>
      </w:r>
    </w:p>
    <w:p w14:paraId="06916E05">
      <w:pPr>
        <w:pStyle w:val="3"/>
        <w:rPr>
          <w:rFonts w:hint="eastAsia"/>
        </w:rPr>
      </w:pPr>
    </w:p>
    <w:p w14:paraId="0E37D6E5">
      <w:pPr>
        <w:pStyle w:val="3"/>
        <w:rPr>
          <w:rFonts w:hint="eastAsia"/>
        </w:rPr>
      </w:pPr>
      <w:r>
        <w:rPr>
          <w:rFonts w:hint="eastAsia"/>
        </w:rPr>
        <w:t>骄傲不一定是：</w:t>
      </w:r>
    </w:p>
    <w:p w14:paraId="44BC90D3">
      <w:pPr>
        <w:pStyle w:val="3"/>
        <w:rPr>
          <w:rFonts w:hint="eastAsia"/>
        </w:rPr>
      </w:pPr>
    </w:p>
    <w:p w14:paraId="7A7A0892">
      <w:pPr>
        <w:pStyle w:val="3"/>
        <w:rPr>
          <w:rFonts w:hint="eastAsia"/>
        </w:rPr>
      </w:pPr>
      <w:r>
        <w:rPr>
          <w:rFonts w:hint="eastAsia"/>
        </w:rPr>
        <w:t>❌ 得了第一名</w:t>
      </w:r>
    </w:p>
    <w:p w14:paraId="71FCA291">
      <w:pPr>
        <w:pStyle w:val="3"/>
        <w:rPr>
          <w:rFonts w:hint="eastAsia"/>
        </w:rPr>
      </w:pPr>
      <w:r>
        <w:rPr>
          <w:rFonts w:hint="eastAsia"/>
        </w:rPr>
        <w:t>❌ 赢得了比赛</w:t>
      </w:r>
    </w:p>
    <w:p w14:paraId="5F2E9A45">
      <w:pPr>
        <w:pStyle w:val="3"/>
        <w:rPr>
          <w:rFonts w:hint="eastAsia"/>
        </w:rPr>
      </w:pPr>
      <w:r>
        <w:rPr>
          <w:rFonts w:hint="eastAsia"/>
        </w:rPr>
        <w:t>❌ 做了一件大事</w:t>
      </w:r>
    </w:p>
    <w:p w14:paraId="6CAB98CA">
      <w:pPr>
        <w:pStyle w:val="3"/>
        <w:rPr>
          <w:rFonts w:hint="eastAsia"/>
        </w:rPr>
      </w:pPr>
      <w:r>
        <w:rPr>
          <w:rFonts w:hint="eastAsia"/>
        </w:rPr>
        <w:t>骄傲可以是：</w:t>
      </w:r>
    </w:p>
    <w:p w14:paraId="6B708DC2">
      <w:pPr>
        <w:pStyle w:val="3"/>
        <w:rPr>
          <w:rFonts w:hint="eastAsia"/>
        </w:rPr>
      </w:pPr>
    </w:p>
    <w:p w14:paraId="45E43830">
      <w:pPr>
        <w:pStyle w:val="3"/>
        <w:rPr>
          <w:rFonts w:hint="eastAsia"/>
        </w:rPr>
      </w:pPr>
      <w:r>
        <w:rPr>
          <w:rFonts w:hint="eastAsia"/>
        </w:rPr>
        <w:t>✅ 终于做成了一件一直不敢做的事</w:t>
      </w:r>
    </w:p>
    <w:p w14:paraId="433C1790">
      <w:pPr>
        <w:pStyle w:val="3"/>
        <w:rPr>
          <w:rFonts w:hint="eastAsia"/>
        </w:rPr>
      </w:pPr>
      <w:r>
        <w:rPr>
          <w:rFonts w:hint="eastAsia"/>
        </w:rPr>
        <w:t>✅ 在没有人鼓励的情况下坚持下来了</w:t>
      </w:r>
    </w:p>
    <w:p w14:paraId="6E1F0C4C">
      <w:pPr>
        <w:pStyle w:val="3"/>
        <w:rPr>
          <w:rFonts w:hint="eastAsia"/>
        </w:rPr>
      </w:pPr>
      <w:r>
        <w:rPr>
          <w:rFonts w:hint="eastAsia"/>
        </w:rPr>
        <w:t>✅ 发现自己比自己以为的更有能力</w:t>
      </w:r>
    </w:p>
    <w:p w14:paraId="09BFD019">
      <w:pPr>
        <w:pStyle w:val="3"/>
        <w:rPr>
          <w:rFonts w:hint="eastAsia"/>
        </w:rPr>
      </w:pPr>
      <w:r>
        <w:rPr>
          <w:rFonts w:hint="eastAsia"/>
        </w:rPr>
        <w:t>✅ 帮助了别人，而且真的帮上了</w:t>
      </w:r>
    </w:p>
    <w:p w14:paraId="27A46607">
      <w:pPr>
        <w:pStyle w:val="3"/>
        <w:rPr>
          <w:rFonts w:hint="eastAsia"/>
        </w:rPr>
      </w:pPr>
      <w:r>
        <w:rPr>
          <w:rFonts w:hint="eastAsia"/>
        </w:rPr>
        <w:t>✅ 做了一个困难的决定，然后没有后悔</w:t>
      </w:r>
    </w:p>
    <w:p w14:paraId="553F9AE9">
      <w:pPr>
        <w:pStyle w:val="3"/>
        <w:rPr>
          <w:rFonts w:hint="eastAsia"/>
        </w:rPr>
      </w:pPr>
      <w:r>
        <w:rPr>
          <w:rFonts w:hint="eastAsia"/>
        </w:rPr>
        <w:t>骄傲感的本质：</w:t>
      </w:r>
    </w:p>
    <w:p w14:paraId="3D9E5864">
      <w:pPr>
        <w:pStyle w:val="3"/>
        <w:rPr>
          <w:rFonts w:hint="eastAsia"/>
        </w:rPr>
      </w:pPr>
      <w:r>
        <w:rPr>
          <w:rFonts w:hint="eastAsia"/>
        </w:rPr>
        <w:t>骄傲 = 你超越了你自己之前认为的"我的极限"</w:t>
      </w:r>
    </w:p>
    <w:p w14:paraId="060A2C65">
      <w:pPr>
        <w:pStyle w:val="3"/>
        <w:rPr>
          <w:rFonts w:hint="eastAsia"/>
        </w:rPr>
      </w:pPr>
    </w:p>
    <w:p w14:paraId="4F4E855F">
      <w:pPr>
        <w:pStyle w:val="3"/>
        <w:rPr>
          <w:rFonts w:hint="eastAsia"/>
        </w:rPr>
      </w:pPr>
      <w:r>
        <w:rPr>
          <w:rFonts w:hint="eastAsia"/>
        </w:rPr>
        <w:t>快速扫描你的记忆：</w:t>
      </w:r>
    </w:p>
    <w:p w14:paraId="65F01E73">
      <w:pPr>
        <w:pStyle w:val="3"/>
        <w:rPr>
          <w:rFonts w:hint="eastAsia"/>
        </w:rPr>
      </w:pPr>
      <w:r>
        <w:rPr>
          <w:rFonts w:hint="eastAsia"/>
        </w:rPr>
        <w:t>什么时候你有过这种感觉："哇，我居然做到了"？</w:t>
      </w:r>
    </w:p>
    <w:p w14:paraId="6F9C9003">
      <w:pPr>
        <w:pStyle w:val="3"/>
        <w:rPr>
          <w:rFonts w:hint="eastAsia"/>
        </w:rPr>
      </w:pPr>
      <w:r>
        <w:rPr>
          <w:rFonts w:hint="eastAsia"/>
        </w:rPr>
        <w:t>（哪怕只是心里轻轻地说了这句话）</w:t>
      </w:r>
    </w:p>
    <w:p w14:paraId="275C1E02">
      <w:pPr>
        <w:pStyle w:val="3"/>
        <w:rPr>
          <w:rFonts w:hint="eastAsia"/>
        </w:rPr>
      </w:pPr>
    </w:p>
    <w:p w14:paraId="46AC02D8">
      <w:pPr>
        <w:pStyle w:val="3"/>
        <w:rPr>
          <w:rFonts w:hint="eastAsia"/>
        </w:rPr>
      </w:pPr>
      <w:r>
        <w:rPr>
          <w:rFonts w:hint="eastAsia"/>
        </w:rPr>
        <w:t>【设计意图】："骄傲 = 超越自己之前认为的极限"这个定义，既降低了门槛（不需要大事），又保持了深度（必须有真实的超越感）。它帮助学生找到真实的、属于自己的骄傲感，而不是去表演一个"应该感到骄傲"的故事。</w:t>
      </w:r>
    </w:p>
    <w:p w14:paraId="22A3A2FA">
      <w:pPr>
        <w:pStyle w:val="3"/>
        <w:rPr>
          <w:rFonts w:hint="eastAsia"/>
        </w:rPr>
      </w:pPr>
    </w:p>
    <w:p w14:paraId="6C6AB82C">
      <w:pPr>
        <w:pStyle w:val="3"/>
        <w:rPr>
          <w:rFonts w:hint="eastAsia"/>
        </w:rPr>
      </w:pPr>
      <w:r>
        <w:rPr>
          <w:rFonts w:hint="eastAsia"/>
        </w:rPr>
        <w:t>第一步（升级版）：选材的"真实性+可写性"双重验证</w:t>
      </w:r>
    </w:p>
    <w:p w14:paraId="1835F3F1">
      <w:pPr>
        <w:pStyle w:val="3"/>
        <w:rPr>
          <w:rFonts w:hint="eastAsia"/>
        </w:rPr>
      </w:pPr>
      <w:r>
        <w:rPr>
          <w:rFonts w:hint="eastAsia"/>
        </w:rPr>
        <w:t>双重验证量表：</w:t>
      </w:r>
    </w:p>
    <w:p w14:paraId="611984BB">
      <w:pPr>
        <w:pStyle w:val="3"/>
        <w:rPr>
          <w:rFonts w:hint="eastAsia"/>
        </w:rPr>
      </w:pPr>
    </w:p>
    <w:p w14:paraId="1DBB9C77">
      <w:pPr>
        <w:pStyle w:val="3"/>
        <w:rPr>
          <w:rFonts w:hint="eastAsia"/>
        </w:rPr>
      </w:pPr>
      <w:r>
        <w:rPr>
          <w:rFonts w:hint="eastAsia"/>
        </w:rPr>
        <w:t>想好了一件事？先通过这两个验证：</w:t>
      </w:r>
    </w:p>
    <w:p w14:paraId="4FDD4C43">
      <w:pPr>
        <w:pStyle w:val="3"/>
        <w:rPr>
          <w:rFonts w:hint="eastAsia"/>
        </w:rPr>
      </w:pPr>
    </w:p>
    <w:p w14:paraId="07470931">
      <w:pPr>
        <w:pStyle w:val="3"/>
        <w:rPr>
          <w:rFonts w:hint="eastAsia"/>
        </w:rPr>
      </w:pPr>
      <w:r>
        <w:rPr>
          <w:rFonts w:hint="eastAsia"/>
        </w:rPr>
        <w:t>验证A：真实性检验</w:t>
      </w:r>
    </w:p>
    <w:p w14:paraId="24F1F636">
      <w:pPr>
        <w:pStyle w:val="3"/>
        <w:rPr>
          <w:rFonts w:hint="eastAsia"/>
        </w:rPr>
      </w:pPr>
    </w:p>
    <w:p w14:paraId="508122B6">
      <w:pPr>
        <w:pStyle w:val="3"/>
        <w:rPr>
          <w:rFonts w:hint="eastAsia"/>
        </w:rPr>
      </w:pPr>
      <w:r>
        <w:rPr>
          <w:rFonts w:hint="eastAsia"/>
        </w:rPr>
        <w:t>问题</w:t>
      </w:r>
      <w:r>
        <w:rPr>
          <w:rFonts w:hint="eastAsia"/>
        </w:rPr>
        <w:tab/>
      </w:r>
      <w:r>
        <w:rPr>
          <w:rFonts w:hint="eastAsia"/>
        </w:rPr>
        <w:t>回答</w:t>
      </w:r>
    </w:p>
    <w:p w14:paraId="079A052F">
      <w:pPr>
        <w:pStyle w:val="3"/>
        <w:rPr>
          <w:rFonts w:hint="eastAsia"/>
        </w:rPr>
      </w:pPr>
      <w:r>
        <w:rPr>
          <w:rFonts w:hint="eastAsia"/>
        </w:rPr>
        <w:t>当你想起那一刻，现在还有感觉吗？</w:t>
      </w:r>
      <w:r>
        <w:rPr>
          <w:rFonts w:hint="eastAsia"/>
        </w:rPr>
        <w:tab/>
      </w:r>
      <w:r>
        <w:rPr>
          <w:rFonts w:hint="eastAsia"/>
        </w:rPr>
        <w:t>⬜ 有 ⬜ 没什么感觉了</w:t>
      </w:r>
    </w:p>
    <w:p w14:paraId="25471221">
      <w:pPr>
        <w:pStyle w:val="3"/>
        <w:rPr>
          <w:rFonts w:hint="eastAsia"/>
        </w:rPr>
      </w:pPr>
      <w:r>
        <w:rPr>
          <w:rFonts w:hint="eastAsia"/>
        </w:rPr>
        <w:t>那一刻你有没有想告诉某个人？</w:t>
      </w:r>
      <w:r>
        <w:rPr>
          <w:rFonts w:hint="eastAsia"/>
        </w:rPr>
        <w:tab/>
      </w:r>
      <w:r>
        <w:rPr>
          <w:rFonts w:hint="eastAsia"/>
        </w:rPr>
        <w:t>⬜ 有 ⬜ 没有</w:t>
      </w:r>
    </w:p>
    <w:p w14:paraId="6B2FB5D5">
      <w:pPr>
        <w:pStyle w:val="3"/>
        <w:rPr>
          <w:rFonts w:hint="eastAsia"/>
        </w:rPr>
      </w:pPr>
      <w:r>
        <w:rPr>
          <w:rFonts w:hint="eastAsia"/>
        </w:rPr>
        <w:t>那件事是你真的做到的，还是你觉得"应该写"的？</w:t>
      </w:r>
      <w:r>
        <w:rPr>
          <w:rFonts w:hint="eastAsia"/>
        </w:rPr>
        <w:tab/>
      </w:r>
      <w:r>
        <w:rPr>
          <w:rFonts w:hint="eastAsia"/>
        </w:rPr>
        <w:t>⬜ 真的做到的 ⬜ 觉得应该写的</w:t>
      </w:r>
    </w:p>
    <w:p w14:paraId="59E972F9">
      <w:pPr>
        <w:pStyle w:val="3"/>
        <w:rPr>
          <w:rFonts w:hint="eastAsia"/>
        </w:rPr>
      </w:pPr>
      <w:r>
        <w:rPr>
          <w:rFonts w:hint="eastAsia"/>
        </w:rPr>
        <w:t>如果有一个答案让你犹豫，考虑换一件事。</w:t>
      </w:r>
    </w:p>
    <w:p w14:paraId="262431DB">
      <w:pPr>
        <w:pStyle w:val="3"/>
        <w:rPr>
          <w:rFonts w:hint="eastAsia"/>
        </w:rPr>
      </w:pPr>
    </w:p>
    <w:p w14:paraId="44F40F76">
      <w:pPr>
        <w:pStyle w:val="3"/>
        <w:rPr>
          <w:rFonts w:hint="eastAsia"/>
        </w:rPr>
      </w:pPr>
      <w:r>
        <w:rPr>
          <w:rFonts w:hint="eastAsia"/>
        </w:rPr>
        <w:t>验证B：可写性检验</w:t>
      </w:r>
    </w:p>
    <w:p w14:paraId="68FEC46A">
      <w:pPr>
        <w:pStyle w:val="3"/>
        <w:rPr>
          <w:rFonts w:hint="eastAsia"/>
        </w:rPr>
      </w:pPr>
    </w:p>
    <w:p w14:paraId="696748B9">
      <w:pPr>
        <w:pStyle w:val="3"/>
        <w:rPr>
          <w:rFonts w:hint="eastAsia"/>
        </w:rPr>
      </w:pPr>
      <w:r>
        <w:rPr>
          <w:rFonts w:hint="eastAsia"/>
        </w:rPr>
        <w:t>问题</w:t>
      </w:r>
      <w:r>
        <w:rPr>
          <w:rFonts w:hint="eastAsia"/>
        </w:rPr>
        <w:tab/>
      </w:r>
      <w:r>
        <w:rPr>
          <w:rFonts w:hint="eastAsia"/>
        </w:rPr>
        <w:t>回答</w:t>
      </w:r>
    </w:p>
    <w:p w14:paraId="1AE23E5C">
      <w:pPr>
        <w:pStyle w:val="3"/>
        <w:rPr>
          <w:rFonts w:hint="eastAsia"/>
        </w:rPr>
      </w:pPr>
      <w:r>
        <w:rPr>
          <w:rFonts w:hint="eastAsia"/>
        </w:rPr>
        <w:t>你能说出一个具体的"那是在……时候"吗？</w:t>
      </w:r>
      <w:r>
        <w:rPr>
          <w:rFonts w:hint="eastAsia"/>
        </w:rPr>
        <w:tab/>
      </w:r>
      <w:r>
        <w:rPr>
          <w:rFonts w:hint="eastAsia"/>
        </w:rPr>
        <w:t>⬜ 能 ⬜ 不能</w:t>
      </w:r>
    </w:p>
    <w:p w14:paraId="12BF1C4E">
      <w:pPr>
        <w:pStyle w:val="3"/>
        <w:rPr>
          <w:rFonts w:hint="eastAsia"/>
        </w:rPr>
      </w:pPr>
      <w:r>
        <w:rPr>
          <w:rFonts w:hint="eastAsia"/>
        </w:rPr>
        <w:t>你遇到的困难是一个具体的障碍，不是"感觉很难"吗？</w:t>
      </w:r>
      <w:r>
        <w:rPr>
          <w:rFonts w:hint="eastAsia"/>
        </w:rPr>
        <w:tab/>
      </w:r>
      <w:r>
        <w:rPr>
          <w:rFonts w:hint="eastAsia"/>
        </w:rPr>
        <w:t>⬜ 是 ⬜ 不是</w:t>
      </w:r>
    </w:p>
    <w:p w14:paraId="49D65932">
      <w:pPr>
        <w:pStyle w:val="3"/>
        <w:rPr>
          <w:rFonts w:hint="eastAsia"/>
        </w:rPr>
      </w:pPr>
      <w:r>
        <w:rPr>
          <w:rFonts w:hint="eastAsia"/>
        </w:rPr>
        <w:t>你克服困难时做了至少一个具体的动作吗？</w:t>
      </w:r>
      <w:r>
        <w:rPr>
          <w:rFonts w:hint="eastAsia"/>
        </w:rPr>
        <w:tab/>
      </w:r>
      <w:r>
        <w:rPr>
          <w:rFonts w:hint="eastAsia"/>
        </w:rPr>
        <w:t>⬜ 有 ⬜ 想不起来</w:t>
      </w:r>
    </w:p>
    <w:p w14:paraId="2AEEB70C">
      <w:pPr>
        <w:pStyle w:val="3"/>
        <w:rPr>
          <w:rFonts w:hint="eastAsia"/>
        </w:rPr>
      </w:pPr>
      <w:r>
        <w:rPr>
          <w:rFonts w:hint="eastAsia"/>
        </w:rPr>
        <w:t>两个验证都通过？✅ 这件事可以写。</w:t>
      </w:r>
    </w:p>
    <w:p w14:paraId="6071D346">
      <w:pPr>
        <w:pStyle w:val="3"/>
        <w:rPr>
          <w:rFonts w:hint="eastAsia"/>
        </w:rPr>
      </w:pPr>
    </w:p>
    <w:p w14:paraId="036C02B5">
      <w:pPr>
        <w:pStyle w:val="3"/>
        <w:rPr>
          <w:rFonts w:hint="eastAsia"/>
        </w:rPr>
      </w:pPr>
      <w:r>
        <w:rPr>
          <w:rFonts w:hint="eastAsia"/>
        </w:rPr>
        <w:t>【设计意图】：将"真实性"和"可写性"分开验证，解决了两个不同的问题。真实性验证保护文章的情感真实度；可写性验证确保学生在写作过程中不会卡住。两者缺一不可。</w:t>
      </w:r>
    </w:p>
    <w:p w14:paraId="0668BEE2">
      <w:pPr>
        <w:pStyle w:val="3"/>
        <w:rPr>
          <w:rFonts w:hint="eastAsia"/>
        </w:rPr>
      </w:pPr>
    </w:p>
    <w:p w14:paraId="2142A0AF">
      <w:pPr>
        <w:pStyle w:val="3"/>
        <w:rPr>
          <w:rFonts w:hint="eastAsia"/>
        </w:rPr>
      </w:pPr>
      <w:r>
        <w:rPr>
          <w:rFonts w:hint="eastAsia"/>
        </w:rPr>
        <w:t>内容匹配升级版：成长弧线建构台</w:t>
      </w:r>
    </w:p>
    <w:p w14:paraId="54618831">
      <w:pPr>
        <w:pStyle w:val="3"/>
        <w:rPr>
          <w:rFonts w:hint="eastAsia"/>
        </w:rPr>
      </w:pPr>
      <w:r>
        <w:rPr>
          <w:rFonts w:hint="eastAsia"/>
        </w:rPr>
        <w:t>点1（时间+事件）→ 场景建立器</w:t>
      </w:r>
    </w:p>
    <w:p w14:paraId="24E2DD89">
      <w:pPr>
        <w:pStyle w:val="3"/>
        <w:rPr>
          <w:rFonts w:hint="eastAsia"/>
        </w:rPr>
      </w:pPr>
    </w:p>
    <w:p w14:paraId="73623667">
      <w:pPr>
        <w:pStyle w:val="3"/>
        <w:rPr>
          <w:rFonts w:hint="eastAsia"/>
        </w:rPr>
      </w:pPr>
      <w:r>
        <w:rPr>
          <w:rFonts w:hint="eastAsia"/>
        </w:rPr>
        <w:t>基础坐标： 那是什么时候？你在哪里？</w:t>
      </w:r>
    </w:p>
    <w:p w14:paraId="61A9E98C">
      <w:pPr>
        <w:pStyle w:val="3"/>
        <w:rPr>
          <w:rFonts w:hint="eastAsia"/>
        </w:rPr>
      </w:pPr>
    </w:p>
    <w:p w14:paraId="7641A680">
      <w:pPr>
        <w:pStyle w:val="3"/>
        <w:rPr>
          <w:rFonts w:hint="eastAsia"/>
        </w:rPr>
      </w:pPr>
      <w:r>
        <w:rPr>
          <w:rFonts w:hint="eastAsia"/>
        </w:rPr>
        <w:t>场景温度： 在那件事发生之前，你的状态是怎样的？</w:t>
      </w:r>
    </w:p>
    <w:p w14:paraId="4AB33DCA">
      <w:pPr>
        <w:pStyle w:val="3"/>
        <w:rPr>
          <w:rFonts w:hint="eastAsia"/>
        </w:rPr>
      </w:pPr>
      <w:r>
        <w:rPr>
          <w:rFonts w:hint="eastAsia"/>
        </w:rPr>
        <w:t>（是紧张、疲惫、无聊、害怕、平静、还是……）</w:t>
      </w:r>
    </w:p>
    <w:p w14:paraId="399590D6">
      <w:pPr>
        <w:pStyle w:val="3"/>
        <w:rPr>
          <w:rFonts w:hint="eastAsia"/>
        </w:rPr>
      </w:pPr>
    </w:p>
    <w:p w14:paraId="3CF86E3D">
      <w:pPr>
        <w:pStyle w:val="3"/>
        <w:rPr>
          <w:rFonts w:hint="eastAsia"/>
        </w:rPr>
      </w:pPr>
      <w:r>
        <w:rPr>
          <w:rFonts w:hint="eastAsia"/>
        </w:rPr>
        <w:t>开场句公式（选择最符合你情况的）：</w:t>
      </w:r>
    </w:p>
    <w:p w14:paraId="06263555">
      <w:pPr>
        <w:pStyle w:val="3"/>
        <w:rPr>
          <w:rFonts w:hint="eastAsia"/>
        </w:rPr>
      </w:pPr>
    </w:p>
    <w:p w14:paraId="6D2D4E19">
      <w:pPr>
        <w:pStyle w:val="3"/>
        <w:rPr>
          <w:rFonts w:hint="eastAsia"/>
        </w:rPr>
      </w:pPr>
      <w:r>
        <w:rPr>
          <w:rFonts w:hint="eastAsia"/>
        </w:rPr>
        <w:t>情绪基调</w:t>
      </w:r>
      <w:r>
        <w:rPr>
          <w:rFonts w:hint="eastAsia"/>
        </w:rPr>
        <w:tab/>
      </w:r>
      <w:r>
        <w:rPr>
          <w:rFonts w:hint="eastAsia"/>
        </w:rPr>
        <w:t>开场句示例</w:t>
      </w:r>
    </w:p>
    <w:p w14:paraId="7585C732">
      <w:pPr>
        <w:pStyle w:val="3"/>
        <w:rPr>
          <w:rFonts w:hint="eastAsia"/>
        </w:rPr>
      </w:pPr>
      <w:r>
        <w:rPr>
          <w:rFonts w:hint="eastAsia"/>
        </w:rPr>
        <w:t>紧张型</w:t>
      </w:r>
      <w:r>
        <w:rPr>
          <w:rFonts w:hint="eastAsia"/>
        </w:rPr>
        <w:tab/>
      </w:r>
      <w:r>
        <w:rPr>
          <w:rFonts w:hint="eastAsia"/>
        </w:rPr>
        <w:t>I still remember the night before the competition, when my hands wouldn't stop shaking.</w:t>
      </w:r>
    </w:p>
    <w:p w14:paraId="23AF9AA0">
      <w:pPr>
        <w:pStyle w:val="3"/>
        <w:rPr>
          <w:rFonts w:hint="eastAsia"/>
        </w:rPr>
      </w:pPr>
      <w:r>
        <w:rPr>
          <w:rFonts w:hint="eastAsia"/>
        </w:rPr>
        <w:t>疲惫型</w:t>
      </w:r>
      <w:r>
        <w:rPr>
          <w:rFonts w:hint="eastAsia"/>
        </w:rPr>
        <w:tab/>
      </w:r>
      <w:r>
        <w:rPr>
          <w:rFonts w:hint="eastAsia"/>
        </w:rPr>
        <w:t>After three weeks of practice, I was so tired that I almost gave up.</w:t>
      </w:r>
    </w:p>
    <w:p w14:paraId="1990C784">
      <w:pPr>
        <w:pStyle w:val="3"/>
        <w:rPr>
          <w:rFonts w:hint="eastAsia"/>
        </w:rPr>
      </w:pPr>
      <w:r>
        <w:rPr>
          <w:rFonts w:hint="eastAsia"/>
        </w:rPr>
        <w:t>意外型</w:t>
      </w:r>
      <w:r>
        <w:rPr>
          <w:rFonts w:hint="eastAsia"/>
        </w:rPr>
        <w:tab/>
      </w:r>
      <w:r>
        <w:rPr>
          <w:rFonts w:hint="eastAsia"/>
        </w:rPr>
        <w:t>It was just an ordinary Tuesday afternoon when something unexpected happened.</w:t>
      </w:r>
    </w:p>
    <w:p w14:paraId="6561A323">
      <w:pPr>
        <w:pStyle w:val="3"/>
        <w:rPr>
          <w:rFonts w:hint="eastAsia"/>
        </w:rPr>
      </w:pPr>
      <w:r>
        <w:rPr>
          <w:rFonts w:hint="eastAsia"/>
        </w:rPr>
        <w:t>害怕型</w:t>
      </w:r>
      <w:r>
        <w:rPr>
          <w:rFonts w:hint="eastAsia"/>
        </w:rPr>
        <w:tab/>
      </w:r>
      <w:r>
        <w:rPr>
          <w:rFonts w:hint="eastAsia"/>
        </w:rPr>
        <w:t>Standing at the starting line, I suddenly forgot everything I had prepared.</w:t>
      </w:r>
    </w:p>
    <w:p w14:paraId="1E1D05CE">
      <w:pPr>
        <w:pStyle w:val="3"/>
        <w:rPr>
          <w:rFonts w:hint="eastAsia"/>
        </w:rPr>
      </w:pPr>
      <w:r>
        <w:rPr>
          <w:rFonts w:hint="eastAsia"/>
        </w:rPr>
        <w:t>【设计意图】：开场句的"情绪基调"设计，将点1从"交代信息"升级为"建立叙事张力"。读者/听众需要一个理由继续读下去，而最有效的理由就是感受到主人公的情绪状态。</w:t>
      </w:r>
    </w:p>
    <w:p w14:paraId="6BBEA856">
      <w:pPr>
        <w:pStyle w:val="3"/>
        <w:rPr>
          <w:rFonts w:hint="eastAsia"/>
        </w:rPr>
      </w:pPr>
    </w:p>
    <w:p w14:paraId="725ACE34">
      <w:pPr>
        <w:pStyle w:val="3"/>
        <w:rPr>
          <w:rFonts w:hint="eastAsia"/>
        </w:rPr>
      </w:pPr>
      <w:r>
        <w:rPr>
          <w:rFonts w:hint="eastAsia"/>
        </w:rPr>
        <w:t>点2（困难）→ 困难精确描述器</w:t>
      </w:r>
    </w:p>
    <w:p w14:paraId="5385EBBD">
      <w:pPr>
        <w:pStyle w:val="3"/>
        <w:rPr>
          <w:rFonts w:hint="eastAsia"/>
        </w:rPr>
      </w:pPr>
    </w:p>
    <w:p w14:paraId="249AF5D4">
      <w:pPr>
        <w:pStyle w:val="3"/>
        <w:rPr>
          <w:rFonts w:hint="eastAsia"/>
        </w:rPr>
      </w:pPr>
      <w:r>
        <w:rPr>
          <w:rFonts w:hint="eastAsia"/>
        </w:rPr>
        <w:t>原设计说"不能只写'很难'"，这个方向对，但需要更具体的工具。</w:t>
      </w:r>
    </w:p>
    <w:p w14:paraId="2ABB0EF4">
      <w:pPr>
        <w:pStyle w:val="3"/>
        <w:rPr>
          <w:rFonts w:hint="eastAsia"/>
        </w:rPr>
      </w:pPr>
    </w:p>
    <w:p w14:paraId="10CED89F">
      <w:pPr>
        <w:pStyle w:val="3"/>
        <w:rPr>
          <w:rFonts w:hint="eastAsia"/>
        </w:rPr>
      </w:pPr>
      <w:r>
        <w:rPr>
          <w:rFonts w:hint="eastAsia"/>
        </w:rPr>
        <w:t>困难的三种类型（找到你的困难属于哪种）：</w:t>
      </w:r>
    </w:p>
    <w:p w14:paraId="63A4DC9B">
      <w:pPr>
        <w:pStyle w:val="3"/>
        <w:rPr>
          <w:rFonts w:hint="eastAsia"/>
        </w:rPr>
      </w:pPr>
    </w:p>
    <w:p w14:paraId="70E33259">
      <w:pPr>
        <w:pStyle w:val="3"/>
        <w:rPr>
          <w:rFonts w:hint="eastAsia"/>
        </w:rPr>
      </w:pPr>
      <w:r>
        <w:rPr>
          <w:rFonts w:hint="eastAsia"/>
        </w:rPr>
        <w:t>text</w:t>
      </w:r>
    </w:p>
    <w:p w14:paraId="1E10D0DD">
      <w:pPr>
        <w:pStyle w:val="3"/>
        <w:rPr>
          <w:rFonts w:hint="eastAsia"/>
        </w:rPr>
      </w:pPr>
    </w:p>
    <w:p w14:paraId="3995D703">
      <w:pPr>
        <w:pStyle w:val="3"/>
        <w:rPr>
          <w:rFonts w:hint="eastAsia"/>
        </w:rPr>
      </w:pPr>
      <w:r>
        <w:rPr>
          <w:rFonts w:hint="eastAsia"/>
        </w:rPr>
        <w:t>类型A：外部障碍</w:t>
      </w:r>
    </w:p>
    <w:p w14:paraId="3578ECF7">
      <w:pPr>
        <w:pStyle w:val="3"/>
        <w:rPr>
          <w:rFonts w:hint="eastAsia"/>
        </w:rPr>
      </w:pPr>
      <w:r>
        <w:rPr>
          <w:rFonts w:hint="eastAsia"/>
        </w:rPr>
        <w:t>有一个具体的、客观存在的问题</w:t>
      </w:r>
    </w:p>
    <w:p w14:paraId="393A6D99">
      <w:pPr>
        <w:pStyle w:val="3"/>
        <w:rPr>
          <w:rFonts w:hint="eastAsia"/>
        </w:rPr>
      </w:pPr>
      <w:r>
        <w:rPr>
          <w:rFonts w:hint="eastAsia"/>
        </w:rPr>
        <w:t>例：参赛选手比我强、时间不够、材料不足、规则突然改变</w:t>
      </w:r>
    </w:p>
    <w:p w14:paraId="31786F6C">
      <w:pPr>
        <w:pStyle w:val="3"/>
        <w:rPr>
          <w:rFonts w:hint="eastAsia"/>
        </w:rPr>
      </w:pPr>
    </w:p>
    <w:p w14:paraId="2BDEEB36">
      <w:pPr>
        <w:pStyle w:val="3"/>
        <w:rPr>
          <w:rFonts w:hint="eastAsia"/>
        </w:rPr>
      </w:pPr>
      <w:r>
        <w:rPr>
          <w:rFonts w:hint="eastAsia"/>
        </w:rPr>
        <w:t xml:space="preserve">类型B：内部障碍  </w:t>
      </w:r>
    </w:p>
    <w:p w14:paraId="4614A399">
      <w:pPr>
        <w:pStyle w:val="3"/>
        <w:rPr>
          <w:rFonts w:hint="eastAsia"/>
        </w:rPr>
      </w:pPr>
      <w:r>
        <w:rPr>
          <w:rFonts w:hint="eastAsia"/>
        </w:rPr>
        <w:t>来自自己内心的恐惧、怀疑或限制性信念</w:t>
      </w:r>
    </w:p>
    <w:p w14:paraId="0E16120B">
      <w:pPr>
        <w:pStyle w:val="3"/>
        <w:rPr>
          <w:rFonts w:hint="eastAsia"/>
        </w:rPr>
      </w:pPr>
      <w:r>
        <w:rPr>
          <w:rFonts w:hint="eastAsia"/>
        </w:rPr>
        <w:t>例：我相信自己不够好、我害怕当众失败、我觉得这不可能</w:t>
      </w:r>
    </w:p>
    <w:p w14:paraId="0FB5163B">
      <w:pPr>
        <w:pStyle w:val="3"/>
        <w:rPr>
          <w:rFonts w:hint="eastAsia"/>
        </w:rPr>
      </w:pPr>
    </w:p>
    <w:p w14:paraId="73C492B7">
      <w:pPr>
        <w:pStyle w:val="3"/>
        <w:rPr>
          <w:rFonts w:hint="eastAsia"/>
        </w:rPr>
      </w:pPr>
      <w:r>
        <w:rPr>
          <w:rFonts w:hint="eastAsia"/>
        </w:rPr>
        <w:t>类型C：外部+内部双重障碍（最有力量的困难）</w:t>
      </w:r>
    </w:p>
    <w:p w14:paraId="7A19CF46">
      <w:pPr>
        <w:pStyle w:val="3"/>
        <w:rPr>
          <w:rFonts w:hint="eastAsia"/>
        </w:rPr>
      </w:pPr>
      <w:r>
        <w:rPr>
          <w:rFonts w:hint="eastAsia"/>
        </w:rPr>
        <w:t>外部有真实的困难，同时内心也在动摇</w:t>
      </w:r>
    </w:p>
    <w:p w14:paraId="45B2F7E0">
      <w:pPr>
        <w:pStyle w:val="3"/>
        <w:rPr>
          <w:rFonts w:hint="eastAsia"/>
        </w:rPr>
      </w:pPr>
      <w:r>
        <w:rPr>
          <w:rFonts w:hint="eastAsia"/>
        </w:rPr>
        <w:t>例：比赛前三天我扭伤了脚踝（外部），</w:t>
      </w:r>
    </w:p>
    <w:p w14:paraId="041E4B92">
      <w:pPr>
        <w:pStyle w:val="3"/>
        <w:rPr>
          <w:rFonts w:hint="eastAsia"/>
        </w:rPr>
      </w:pPr>
      <w:r>
        <w:rPr>
          <w:rFonts w:hint="eastAsia"/>
        </w:rPr>
        <w:t xml:space="preserve">    同时我开始怀疑自己从一开始就不应该参加（内部）</w:t>
      </w:r>
    </w:p>
    <w:p w14:paraId="76632BC0">
      <w:pPr>
        <w:pStyle w:val="3"/>
        <w:rPr>
          <w:rFonts w:hint="eastAsia"/>
        </w:rPr>
      </w:pPr>
      <w:r>
        <w:rPr>
          <w:rFonts w:hint="eastAsia"/>
        </w:rPr>
        <w:t>你的困难属于哪种类型？ ____________________</w:t>
      </w:r>
    </w:p>
    <w:p w14:paraId="102DBB8E">
      <w:pPr>
        <w:pStyle w:val="3"/>
        <w:rPr>
          <w:rFonts w:hint="eastAsia"/>
        </w:rPr>
      </w:pPr>
    </w:p>
    <w:p w14:paraId="38A4D0CE">
      <w:pPr>
        <w:pStyle w:val="3"/>
        <w:rPr>
          <w:rFonts w:hint="eastAsia"/>
        </w:rPr>
      </w:pPr>
      <w:r>
        <w:rPr>
          <w:rFonts w:hint="eastAsia"/>
        </w:rPr>
        <w:t>困难精确描述公式：</w:t>
      </w:r>
    </w:p>
    <w:p w14:paraId="09C25A37">
      <w:pPr>
        <w:pStyle w:val="3"/>
        <w:rPr>
          <w:rFonts w:hint="eastAsia"/>
        </w:rPr>
      </w:pPr>
    </w:p>
    <w:p w14:paraId="0817D397">
      <w:pPr>
        <w:pStyle w:val="3"/>
        <w:rPr>
          <w:rFonts w:hint="eastAsia"/>
        </w:rPr>
      </w:pPr>
      <w:r>
        <w:rPr>
          <w:rFonts w:hint="eastAsia"/>
        </w:rPr>
        <w:t>困难类型</w:t>
      </w:r>
      <w:r>
        <w:rPr>
          <w:rFonts w:hint="eastAsia"/>
        </w:rPr>
        <w:tab/>
      </w:r>
      <w:r>
        <w:rPr>
          <w:rFonts w:hint="eastAsia"/>
        </w:rPr>
        <w:t>描述公式</w:t>
      </w:r>
      <w:r>
        <w:rPr>
          <w:rFonts w:hint="eastAsia"/>
        </w:rPr>
        <w:tab/>
      </w:r>
      <w:r>
        <w:rPr>
          <w:rFonts w:hint="eastAsia"/>
        </w:rPr>
        <w:t>示例</w:t>
      </w:r>
    </w:p>
    <w:p w14:paraId="3C8614EE">
      <w:pPr>
        <w:pStyle w:val="3"/>
        <w:rPr>
          <w:rFonts w:hint="eastAsia"/>
        </w:rPr>
      </w:pPr>
      <w:r>
        <w:rPr>
          <w:rFonts w:hint="eastAsia"/>
        </w:rPr>
        <w:t>外部障碍</w:t>
      </w:r>
      <w:r>
        <w:rPr>
          <w:rFonts w:hint="eastAsia"/>
        </w:rPr>
        <w:tab/>
      </w:r>
      <w:r>
        <w:rPr>
          <w:rFonts w:hint="eastAsia"/>
        </w:rPr>
        <w:t>The problem was that [具体障碍]. This meant [具体影响].</w:t>
      </w:r>
      <w:r>
        <w:rPr>
          <w:rFonts w:hint="eastAsia"/>
        </w:rPr>
        <w:tab/>
      </w:r>
      <w:r>
        <w:rPr>
          <w:rFonts w:hint="eastAsia"/>
        </w:rPr>
        <w:t>The problem was that I had only two days left, but I still couldn't pronounce three key words correctly. This meant my speech would sound unprofessional.</w:t>
      </w:r>
    </w:p>
    <w:p w14:paraId="25B5EB51">
      <w:pPr>
        <w:pStyle w:val="3"/>
        <w:rPr>
          <w:rFonts w:hint="eastAsia"/>
        </w:rPr>
      </w:pPr>
      <w:r>
        <w:rPr>
          <w:rFonts w:hint="eastAsia"/>
        </w:rPr>
        <w:t>内部障碍</w:t>
      </w:r>
      <w:r>
        <w:rPr>
          <w:rFonts w:hint="eastAsia"/>
        </w:rPr>
        <w:tab/>
      </w:r>
      <w:r>
        <w:rPr>
          <w:rFonts w:hint="eastAsia"/>
        </w:rPr>
        <w:t>The hardest part wasn't [外部]. It was [内心的具体想法/感受].</w:t>
      </w:r>
      <w:r>
        <w:rPr>
          <w:rFonts w:hint="eastAsia"/>
        </w:rPr>
        <w:tab/>
      </w:r>
      <w:r>
        <w:rPr>
          <w:rFonts w:hint="eastAsia"/>
        </w:rPr>
        <w:t>The hardest part wasn't the workload. It was the voice in my head saying, "You're not good enough to do this."</w:t>
      </w:r>
    </w:p>
    <w:p w14:paraId="1D9E5538">
      <w:pPr>
        <w:pStyle w:val="3"/>
        <w:rPr>
          <w:rFonts w:hint="eastAsia"/>
        </w:rPr>
      </w:pPr>
      <w:r>
        <w:rPr>
          <w:rFonts w:hint="eastAsia"/>
        </w:rPr>
        <w:t>双重障碍</w:t>
      </w:r>
      <w:r>
        <w:rPr>
          <w:rFonts w:hint="eastAsia"/>
        </w:rPr>
        <w:tab/>
      </w:r>
      <w:r>
        <w:rPr>
          <w:rFonts w:hint="eastAsia"/>
        </w:rPr>
        <w:t>先写外部，再用What made it worse was... 引出内部</w:t>
      </w:r>
      <w:r>
        <w:rPr>
          <w:rFonts w:hint="eastAsia"/>
        </w:rPr>
        <w:tab/>
      </w:r>
      <w:r>
        <w:rPr>
          <w:rFonts w:hint="eastAsia"/>
        </w:rPr>
        <w:t>I had sprained my ankle three days before the race. What made it worse was that I started wondering if I had ever really believed in myself at all.</w:t>
      </w:r>
    </w:p>
    <w:p w14:paraId="0A5217D5">
      <w:pPr>
        <w:pStyle w:val="3"/>
        <w:rPr>
          <w:rFonts w:hint="eastAsia"/>
        </w:rPr>
      </w:pPr>
      <w:r>
        <w:rPr>
          <w:rFonts w:hint="eastAsia"/>
        </w:rPr>
        <w:t>【设计意图】："外部+内部双重障碍"的概念，是将普通的成长故事升级为有深度的自我探索叙事的关键。内部障碍的描写，让读者看到的不只是"一件事有多难"，而是"这个人内心有多挣扎"，这才是真正打动人心的成长叙事。</w:t>
      </w:r>
    </w:p>
    <w:p w14:paraId="1920F06B">
      <w:pPr>
        <w:pStyle w:val="3"/>
        <w:rPr>
          <w:rFonts w:hint="eastAsia"/>
        </w:rPr>
      </w:pPr>
    </w:p>
    <w:p w14:paraId="0FBD8482">
      <w:pPr>
        <w:pStyle w:val="3"/>
        <w:rPr>
          <w:rFonts w:hint="eastAsia"/>
        </w:rPr>
      </w:pPr>
      <w:r>
        <w:rPr>
          <w:rFonts w:hint="eastAsia"/>
        </w:rPr>
        <w:t>点3（克服过程）→ 行动序列解析器</w:t>
      </w:r>
    </w:p>
    <w:p w14:paraId="22E98E56">
      <w:pPr>
        <w:pStyle w:val="3"/>
        <w:rPr>
          <w:rFonts w:hint="eastAsia"/>
        </w:rPr>
      </w:pPr>
    </w:p>
    <w:p w14:paraId="4665F83D">
      <w:pPr>
        <w:pStyle w:val="3"/>
        <w:rPr>
          <w:rFonts w:hint="eastAsia"/>
        </w:rPr>
      </w:pPr>
      <w:r>
        <w:rPr>
          <w:rFonts w:hint="eastAsia"/>
        </w:rPr>
        <w:t>克服过程最常见的失败：</w:t>
      </w:r>
    </w:p>
    <w:p w14:paraId="224F1127">
      <w:pPr>
        <w:pStyle w:val="3"/>
        <w:rPr>
          <w:rFonts w:hint="eastAsia"/>
        </w:rPr>
      </w:pPr>
      <w:r>
        <w:rPr>
          <w:rFonts w:hint="eastAsia"/>
        </w:rPr>
        <w:t>❌ I worked hard and never gave up. （这是评价，不是过程）</w:t>
      </w:r>
    </w:p>
    <w:p w14:paraId="6EAB314D">
      <w:pPr>
        <w:pStyle w:val="3"/>
        <w:rPr>
          <w:rFonts w:hint="eastAsia"/>
        </w:rPr>
      </w:pPr>
      <w:r>
        <w:rPr>
          <w:rFonts w:hint="eastAsia"/>
        </w:rPr>
        <w:t>❌ I practiced every day. （太笼统，看不见具体行动）</w:t>
      </w:r>
    </w:p>
    <w:p w14:paraId="1B86B732">
      <w:pPr>
        <w:pStyle w:val="3"/>
        <w:rPr>
          <w:rFonts w:hint="eastAsia"/>
        </w:rPr>
      </w:pPr>
    </w:p>
    <w:p w14:paraId="1AEEAA02">
      <w:pPr>
        <w:pStyle w:val="3"/>
        <w:rPr>
          <w:rFonts w:hint="eastAsia"/>
        </w:rPr>
      </w:pPr>
      <w:r>
        <w:rPr>
          <w:rFonts w:hint="eastAsia"/>
        </w:rPr>
        <w:t>第一流的克服过程需要三个要素：</w:t>
      </w:r>
    </w:p>
    <w:p w14:paraId="2B19330D">
      <w:pPr>
        <w:pStyle w:val="3"/>
        <w:rPr>
          <w:rFonts w:hint="eastAsia"/>
        </w:rPr>
      </w:pPr>
    </w:p>
    <w:p w14:paraId="20AA647B">
      <w:pPr>
        <w:pStyle w:val="3"/>
        <w:rPr>
          <w:rFonts w:hint="eastAsia"/>
        </w:rPr>
      </w:pPr>
      <w:r>
        <w:rPr>
          <w:rFonts w:hint="eastAsia"/>
        </w:rPr>
        <w:t>text</w:t>
      </w:r>
    </w:p>
    <w:p w14:paraId="18D13406">
      <w:pPr>
        <w:pStyle w:val="3"/>
        <w:rPr>
          <w:rFonts w:hint="eastAsia"/>
        </w:rPr>
      </w:pPr>
    </w:p>
    <w:p w14:paraId="31D31541">
      <w:pPr>
        <w:pStyle w:val="3"/>
        <w:rPr>
          <w:rFonts w:hint="eastAsia"/>
        </w:rPr>
      </w:pPr>
      <w:r>
        <w:rPr>
          <w:rFonts w:hint="eastAsia"/>
        </w:rPr>
        <w:t>要素1：转折点 (Turning Point)</w:t>
      </w:r>
    </w:p>
    <w:p w14:paraId="04E20916">
      <w:pPr>
        <w:pStyle w:val="3"/>
        <w:rPr>
          <w:rFonts w:hint="eastAsia"/>
        </w:rPr>
      </w:pPr>
      <w:r>
        <w:rPr>
          <w:rFonts w:hint="eastAsia"/>
        </w:rPr>
        <w:t>你是在什么时候、因为什么，决定不放弃的？</w:t>
      </w:r>
    </w:p>
    <w:p w14:paraId="59A84D51">
      <w:pPr>
        <w:pStyle w:val="3"/>
        <w:rPr>
          <w:rFonts w:hint="eastAsia"/>
        </w:rPr>
      </w:pPr>
      <w:r>
        <w:rPr>
          <w:rFonts w:hint="eastAsia"/>
        </w:rPr>
        <w:t>有没有某个具体的瞬间让你改变了状态？</w:t>
      </w:r>
    </w:p>
    <w:p w14:paraId="1BDF5A78">
      <w:pPr>
        <w:pStyle w:val="3"/>
        <w:rPr>
          <w:rFonts w:hint="eastAsia"/>
        </w:rPr>
      </w:pPr>
    </w:p>
    <w:p w14:paraId="4545047B">
      <w:pPr>
        <w:pStyle w:val="3"/>
        <w:rPr>
          <w:rFonts w:hint="eastAsia"/>
        </w:rPr>
      </w:pPr>
      <w:r>
        <w:rPr>
          <w:rFonts w:hint="eastAsia"/>
        </w:rPr>
        <w:t xml:space="preserve">要素2：具体行动序列 (Action Sequence)  </w:t>
      </w:r>
    </w:p>
    <w:p w14:paraId="6B7D7C76">
      <w:pPr>
        <w:pStyle w:val="3"/>
        <w:rPr>
          <w:rFonts w:hint="eastAsia"/>
        </w:rPr>
      </w:pPr>
      <w:r>
        <w:rPr>
          <w:rFonts w:hint="eastAsia"/>
        </w:rPr>
        <w:t>你做了什么？然后呢？然后呢？</w:t>
      </w:r>
    </w:p>
    <w:p w14:paraId="7C8AE6E6">
      <w:pPr>
        <w:pStyle w:val="3"/>
        <w:rPr>
          <w:rFonts w:hint="eastAsia"/>
        </w:rPr>
      </w:pPr>
      <w:r>
        <w:rPr>
          <w:rFonts w:hint="eastAsia"/>
        </w:rPr>
        <w:t>用"first... then... finally..."串联至少三个动作</w:t>
      </w:r>
    </w:p>
    <w:p w14:paraId="7EE58491">
      <w:pPr>
        <w:pStyle w:val="3"/>
        <w:rPr>
          <w:rFonts w:hint="eastAsia"/>
        </w:rPr>
      </w:pPr>
    </w:p>
    <w:p w14:paraId="191CFD87">
      <w:pPr>
        <w:pStyle w:val="3"/>
        <w:rPr>
          <w:rFonts w:hint="eastAsia"/>
        </w:rPr>
      </w:pPr>
      <w:r>
        <w:rPr>
          <w:rFonts w:hint="eastAsia"/>
        </w:rPr>
        <w:t>要素3：微小的进展信号 (Progress Signal)</w:t>
      </w:r>
    </w:p>
    <w:p w14:paraId="7E9E7988">
      <w:pPr>
        <w:pStyle w:val="3"/>
        <w:rPr>
          <w:rFonts w:hint="eastAsia"/>
        </w:rPr>
      </w:pPr>
      <w:r>
        <w:rPr>
          <w:rFonts w:hint="eastAsia"/>
        </w:rPr>
        <w:t>在最终成功之前，你注意到了什么让你知道"也许可以"的小信号？</w:t>
      </w:r>
    </w:p>
    <w:p w14:paraId="382951BC">
      <w:pPr>
        <w:pStyle w:val="3"/>
        <w:rPr>
          <w:rFonts w:hint="eastAsia"/>
        </w:rPr>
      </w:pPr>
      <w:r>
        <w:rPr>
          <w:rFonts w:hint="eastAsia"/>
        </w:rPr>
        <w:t>行动序列示例：</w:t>
      </w:r>
    </w:p>
    <w:p w14:paraId="21F059E9">
      <w:pPr>
        <w:pStyle w:val="3"/>
        <w:rPr>
          <w:rFonts w:hint="eastAsia"/>
        </w:rPr>
      </w:pPr>
    </w:p>
    <w:p w14:paraId="016F7573">
      <w:pPr>
        <w:pStyle w:val="3"/>
        <w:rPr>
          <w:rFonts w:hint="eastAsia"/>
        </w:rPr>
      </w:pPr>
      <w:r>
        <w:rPr>
          <w:rFonts w:hint="eastAsia"/>
        </w:rPr>
        <w:t>❌ 笼统版：</w:t>
      </w:r>
    </w:p>
    <w:p w14:paraId="0201C764">
      <w:pPr>
        <w:pStyle w:val="3"/>
        <w:rPr>
          <w:rFonts w:hint="eastAsia"/>
        </w:rPr>
      </w:pPr>
      <w:r>
        <w:rPr>
          <w:rFonts w:hint="eastAsia"/>
        </w:rPr>
        <w:t>I practiced hard every day until I got better.</w:t>
      </w:r>
    </w:p>
    <w:p w14:paraId="4B5D54B9">
      <w:pPr>
        <w:pStyle w:val="3"/>
        <w:rPr>
          <w:rFonts w:hint="eastAsia"/>
        </w:rPr>
      </w:pPr>
    </w:p>
    <w:p w14:paraId="4B5234CD">
      <w:pPr>
        <w:pStyle w:val="3"/>
        <w:rPr>
          <w:rFonts w:hint="eastAsia"/>
        </w:rPr>
      </w:pPr>
      <w:r>
        <w:rPr>
          <w:rFonts w:hint="eastAsia"/>
        </w:rPr>
        <w:t>✅ 行动序列版：</w:t>
      </w:r>
    </w:p>
    <w:p w14:paraId="25391AB7">
      <w:pPr>
        <w:pStyle w:val="3"/>
        <w:rPr>
          <w:rFonts w:hint="eastAsia"/>
        </w:rPr>
      </w:pPr>
      <w:r>
        <w:rPr>
          <w:rFonts w:hint="eastAsia"/>
        </w:rPr>
        <w:t>That evening, instead of giving up, I recorded myself reading the speech out loud, listened to it three times, and marked every word I mispronounced. Then I spent two hours repeating just those words. By midnight, when I recorded myself again, I could hear the difference. It wasn't perfect, but I knew I was moving forward.</w:t>
      </w:r>
    </w:p>
    <w:p w14:paraId="77519478">
      <w:pPr>
        <w:pStyle w:val="3"/>
        <w:rPr>
          <w:rFonts w:hint="eastAsia"/>
        </w:rPr>
      </w:pPr>
    </w:p>
    <w:p w14:paraId="37FB89D2">
      <w:pPr>
        <w:pStyle w:val="3"/>
        <w:rPr>
          <w:rFonts w:hint="eastAsia"/>
        </w:rPr>
      </w:pPr>
      <w:r>
        <w:rPr>
          <w:rFonts w:hint="eastAsia"/>
        </w:rPr>
        <w:t>【设计意图】："转折点"的挖掘是点3最关键的升级。没有转折点的克服过程，读起来像是"我一直很努力"的流水账；有了转折点，克服过程才有了戏剧性和真实的心理深度。"微小的进展信号"则为点4的骄傲感埋下伏笔。</w:t>
      </w:r>
    </w:p>
    <w:p w14:paraId="4A6F943D">
      <w:pPr>
        <w:pStyle w:val="3"/>
        <w:rPr>
          <w:rFonts w:hint="eastAsia"/>
        </w:rPr>
      </w:pPr>
    </w:p>
    <w:p w14:paraId="3A665BCE">
      <w:pPr>
        <w:pStyle w:val="3"/>
        <w:rPr>
          <w:rFonts w:hint="eastAsia"/>
        </w:rPr>
      </w:pPr>
      <w:r>
        <w:rPr>
          <w:rFonts w:hint="eastAsia"/>
        </w:rPr>
        <w:t>点4（骄傲的原因）→ 骄傲感精确定位器</w:t>
      </w:r>
    </w:p>
    <w:p w14:paraId="2AF2456D">
      <w:pPr>
        <w:pStyle w:val="3"/>
        <w:rPr>
          <w:rFonts w:hint="eastAsia"/>
        </w:rPr>
      </w:pPr>
    </w:p>
    <w:p w14:paraId="2E8B0ACE">
      <w:pPr>
        <w:pStyle w:val="3"/>
        <w:rPr>
          <w:rFonts w:hint="eastAsia"/>
        </w:rPr>
      </w:pPr>
      <w:r>
        <w:rPr>
          <w:rFonts w:hint="eastAsia"/>
        </w:rPr>
        <w:t>原设计"必须回扣到'我证明了什么'"方向正确，但需要更精细的工具。</w:t>
      </w:r>
    </w:p>
    <w:p w14:paraId="27FCF70E">
      <w:pPr>
        <w:pStyle w:val="3"/>
        <w:rPr>
          <w:rFonts w:hint="eastAsia"/>
        </w:rPr>
      </w:pPr>
    </w:p>
    <w:p w14:paraId="5B2F4808">
      <w:pPr>
        <w:pStyle w:val="3"/>
        <w:rPr>
          <w:rFonts w:hint="eastAsia"/>
        </w:rPr>
      </w:pPr>
      <w:r>
        <w:rPr>
          <w:rFonts w:hint="eastAsia"/>
        </w:rPr>
        <w:t>骄傲感的三个层次（从浅到深）：</w:t>
      </w:r>
    </w:p>
    <w:p w14:paraId="3EED0DCC">
      <w:pPr>
        <w:pStyle w:val="3"/>
        <w:rPr>
          <w:rFonts w:hint="eastAsia"/>
        </w:rPr>
      </w:pPr>
    </w:p>
    <w:p w14:paraId="5274D097">
      <w:pPr>
        <w:pStyle w:val="3"/>
        <w:rPr>
          <w:rFonts w:hint="eastAsia"/>
        </w:rPr>
      </w:pPr>
      <w:r>
        <w:rPr>
          <w:rFonts w:hint="eastAsia"/>
        </w:rPr>
        <w:t>层次</w:t>
      </w:r>
      <w:r>
        <w:rPr>
          <w:rFonts w:hint="eastAsia"/>
        </w:rPr>
        <w:tab/>
      </w:r>
      <w:r>
        <w:rPr>
          <w:rFonts w:hint="eastAsia"/>
        </w:rPr>
        <w:t>骄傲的来源</w:t>
      </w:r>
      <w:r>
        <w:rPr>
          <w:rFonts w:hint="eastAsia"/>
        </w:rPr>
        <w:tab/>
      </w:r>
      <w:r>
        <w:rPr>
          <w:rFonts w:hint="eastAsia"/>
        </w:rPr>
        <w:t>示例</w:t>
      </w:r>
      <w:r>
        <w:rPr>
          <w:rFonts w:hint="eastAsia"/>
        </w:rPr>
        <w:tab/>
      </w:r>
      <w:r>
        <w:rPr>
          <w:rFonts w:hint="eastAsia"/>
        </w:rPr>
        <w:t>深度</w:t>
      </w:r>
    </w:p>
    <w:p w14:paraId="205871A8">
      <w:pPr>
        <w:pStyle w:val="3"/>
        <w:rPr>
          <w:rFonts w:hint="eastAsia"/>
        </w:rPr>
      </w:pPr>
      <w:r>
        <w:rPr>
          <w:rFonts w:hint="eastAsia"/>
        </w:rPr>
        <w:t>层次1：结果骄傲</w:t>
      </w:r>
      <w:r>
        <w:rPr>
          <w:rFonts w:hint="eastAsia"/>
        </w:rPr>
        <w:tab/>
      </w:r>
      <w:r>
        <w:rPr>
          <w:rFonts w:hint="eastAsia"/>
        </w:rPr>
        <w:t>我赢了/我成功了</w:t>
      </w:r>
      <w:r>
        <w:rPr>
          <w:rFonts w:hint="eastAsia"/>
        </w:rPr>
        <w:tab/>
      </w:r>
      <w:r>
        <w:rPr>
          <w:rFonts w:hint="eastAsia"/>
        </w:rPr>
        <w:t>I was proud because I won first place.</w:t>
      </w:r>
      <w:r>
        <w:rPr>
          <w:rFonts w:hint="eastAsia"/>
        </w:rPr>
        <w:tab/>
      </w:r>
      <w:r>
        <w:rPr>
          <w:rFonts w:hint="eastAsia"/>
        </w:rPr>
        <w:t>⭐ 最浅，最常见</w:t>
      </w:r>
    </w:p>
    <w:p w14:paraId="0F9B9FFB">
      <w:pPr>
        <w:pStyle w:val="3"/>
        <w:rPr>
          <w:rFonts w:hint="eastAsia"/>
        </w:rPr>
      </w:pPr>
      <w:r>
        <w:rPr>
          <w:rFonts w:hint="eastAsia"/>
        </w:rPr>
        <w:t>层次2：过程骄傲</w:t>
      </w:r>
      <w:r>
        <w:rPr>
          <w:rFonts w:hint="eastAsia"/>
        </w:rPr>
        <w:tab/>
      </w:r>
      <w:r>
        <w:rPr>
          <w:rFonts w:hint="eastAsia"/>
        </w:rPr>
        <w:t>我做到了我以为自己做不到的事</w:t>
      </w:r>
      <w:r>
        <w:rPr>
          <w:rFonts w:hint="eastAsia"/>
        </w:rPr>
        <w:tab/>
      </w:r>
      <w:r>
        <w:rPr>
          <w:rFonts w:hint="eastAsia"/>
        </w:rPr>
        <w:t>I was proud because I kept going even when I wanted to quit.</w:t>
      </w:r>
      <w:r>
        <w:rPr>
          <w:rFonts w:hint="eastAsia"/>
        </w:rPr>
        <w:tab/>
      </w:r>
      <w:r>
        <w:rPr>
          <w:rFonts w:hint="eastAsia"/>
        </w:rPr>
        <w:t>⭐⭐ 有深度</w:t>
      </w:r>
    </w:p>
    <w:p w14:paraId="523FD7CE">
      <w:pPr>
        <w:pStyle w:val="3"/>
        <w:rPr>
          <w:rFonts w:hint="eastAsia"/>
        </w:rPr>
      </w:pPr>
      <w:r>
        <w:rPr>
          <w:rFonts w:hint="eastAsia"/>
        </w:rPr>
        <w:t>层次3：自我认知骄傲</w:t>
      </w:r>
      <w:r>
        <w:rPr>
          <w:rFonts w:hint="eastAsia"/>
        </w:rPr>
        <w:tab/>
      </w:r>
      <w:r>
        <w:rPr>
          <w:rFonts w:hint="eastAsia"/>
        </w:rPr>
        <w:t>这件事让我重新认识了自己</w:t>
      </w:r>
      <w:r>
        <w:rPr>
          <w:rFonts w:hint="eastAsia"/>
        </w:rPr>
        <w:tab/>
      </w:r>
      <w:r>
        <w:rPr>
          <w:rFonts w:hint="eastAsia"/>
        </w:rPr>
        <w:t>I was proud because I discovered that I am stronger than I thought—and that changes how I see myself from now on.</w:t>
      </w:r>
      <w:r>
        <w:rPr>
          <w:rFonts w:hint="eastAsia"/>
        </w:rPr>
        <w:tab/>
      </w:r>
      <w:r>
        <w:rPr>
          <w:rFonts w:hint="eastAsia"/>
        </w:rPr>
        <w:t>⭐⭐⭐ 最有力量</w:t>
      </w:r>
    </w:p>
    <w:p w14:paraId="7B4CB8FA">
      <w:pPr>
        <w:pStyle w:val="3"/>
        <w:rPr>
          <w:rFonts w:hint="eastAsia"/>
        </w:rPr>
      </w:pPr>
      <w:r>
        <w:rPr>
          <w:rFonts w:hint="eastAsia"/>
        </w:rPr>
        <w:t>你的骄傲属于哪个层次？能往深处再走一步吗？</w:t>
      </w:r>
    </w:p>
    <w:p w14:paraId="5E906B85">
      <w:pPr>
        <w:pStyle w:val="3"/>
        <w:rPr>
          <w:rFonts w:hint="eastAsia"/>
        </w:rPr>
      </w:pPr>
    </w:p>
    <w:p w14:paraId="4C8A8B29">
      <w:pPr>
        <w:pStyle w:val="3"/>
        <w:rPr>
          <w:rFonts w:hint="eastAsia"/>
        </w:rPr>
      </w:pPr>
      <w:r>
        <w:rPr>
          <w:rFonts w:hint="eastAsia"/>
        </w:rPr>
        <w:t>骄傲感精确定位问题：</w:t>
      </w:r>
    </w:p>
    <w:p w14:paraId="19B00215">
      <w:pPr>
        <w:pStyle w:val="3"/>
        <w:rPr>
          <w:rFonts w:hint="eastAsia"/>
        </w:rPr>
      </w:pPr>
    </w:p>
    <w:p w14:paraId="1B8F32C7">
      <w:pPr>
        <w:pStyle w:val="3"/>
        <w:rPr>
          <w:rFonts w:hint="eastAsia"/>
        </w:rPr>
      </w:pPr>
      <w:r>
        <w:rPr>
          <w:rFonts w:hint="eastAsia"/>
        </w:rPr>
        <w:t>在那一刻，你对自己说了什么？（哪怕只是心里说的）</w:t>
      </w:r>
    </w:p>
    <w:p w14:paraId="6381C321">
      <w:pPr>
        <w:pStyle w:val="3"/>
        <w:rPr>
          <w:rFonts w:hint="eastAsia"/>
        </w:rPr>
      </w:pPr>
      <w:r>
        <w:rPr>
          <w:rFonts w:hint="eastAsia"/>
        </w:rPr>
        <w:t>这件事之前，你认为自己是一个____________________的人？</w:t>
      </w:r>
    </w:p>
    <w:p w14:paraId="519876B2">
      <w:pPr>
        <w:pStyle w:val="3"/>
        <w:rPr>
          <w:rFonts w:hint="eastAsia"/>
        </w:rPr>
      </w:pPr>
      <w:r>
        <w:rPr>
          <w:rFonts w:hint="eastAsia"/>
        </w:rPr>
        <w:t>这件事之后，你开始相信自己____________________？</w:t>
      </w:r>
    </w:p>
    <w:p w14:paraId="1B32FEBD">
      <w:pPr>
        <w:pStyle w:val="3"/>
        <w:rPr>
          <w:rFonts w:hint="eastAsia"/>
        </w:rPr>
      </w:pPr>
      <w:r>
        <w:rPr>
          <w:rFonts w:hint="eastAsia"/>
        </w:rPr>
        <w:t>骄傲感表达公式：</w:t>
      </w:r>
    </w:p>
    <w:p w14:paraId="34C6A7E6">
      <w:pPr>
        <w:pStyle w:val="3"/>
        <w:rPr>
          <w:rFonts w:hint="eastAsia"/>
        </w:rPr>
      </w:pPr>
    </w:p>
    <w:p w14:paraId="67381B88">
      <w:pPr>
        <w:pStyle w:val="3"/>
        <w:rPr>
          <w:rFonts w:hint="eastAsia"/>
        </w:rPr>
      </w:pPr>
      <w:r>
        <w:rPr>
          <w:rFonts w:hint="eastAsia"/>
        </w:rPr>
        <w:t>At that moment, I realized that I was [新的自我认知].</w:t>
      </w:r>
    </w:p>
    <w:p w14:paraId="46BFFD8D">
      <w:pPr>
        <w:pStyle w:val="3"/>
        <w:rPr>
          <w:rFonts w:hint="eastAsia"/>
        </w:rPr>
      </w:pPr>
      <w:r>
        <w:rPr>
          <w:rFonts w:hint="eastAsia"/>
        </w:rPr>
        <w:t>Before this, I always thought [旧的自我认知].</w:t>
      </w:r>
    </w:p>
    <w:p w14:paraId="6BBCA3B3">
      <w:pPr>
        <w:pStyle w:val="3"/>
        <w:rPr>
          <w:rFonts w:hint="eastAsia"/>
        </w:rPr>
      </w:pPr>
      <w:r>
        <w:rPr>
          <w:rFonts w:hint="eastAsia"/>
        </w:rPr>
        <w:t>But now I know [改变了的信念].</w:t>
      </w:r>
    </w:p>
    <w:p w14:paraId="1151F433">
      <w:pPr>
        <w:pStyle w:val="3"/>
        <w:rPr>
          <w:rFonts w:hint="eastAsia"/>
        </w:rPr>
      </w:pPr>
    </w:p>
    <w:p w14:paraId="212F1CD6">
      <w:pPr>
        <w:pStyle w:val="3"/>
        <w:rPr>
          <w:rFonts w:hint="eastAsia"/>
        </w:rPr>
      </w:pPr>
      <w:r>
        <w:rPr>
          <w:rFonts w:hint="eastAsia"/>
        </w:rPr>
        <w:t>示例：</w:t>
      </w:r>
    </w:p>
    <w:p w14:paraId="785347D2">
      <w:pPr>
        <w:pStyle w:val="3"/>
        <w:rPr>
          <w:rFonts w:hint="eastAsia"/>
        </w:rPr>
      </w:pPr>
      <w:r>
        <w:rPr>
          <w:rFonts w:hint="eastAsia"/>
        </w:rPr>
        <w:t>At that moment, I realized that I was capable of doing hard things alone.</w:t>
      </w:r>
    </w:p>
    <w:p w14:paraId="2CE78884">
      <w:pPr>
        <w:pStyle w:val="3"/>
        <w:rPr>
          <w:rFonts w:hint="eastAsia"/>
        </w:rPr>
      </w:pPr>
      <w:r>
        <w:rPr>
          <w:rFonts w:hint="eastAsia"/>
        </w:rPr>
        <w:t>Before this, I always thought I needed someone to push me.</w:t>
      </w:r>
    </w:p>
    <w:p w14:paraId="17EC8380">
      <w:pPr>
        <w:pStyle w:val="3"/>
        <w:rPr>
          <w:rFonts w:hint="eastAsia"/>
        </w:rPr>
      </w:pPr>
      <w:r>
        <w:rPr>
          <w:rFonts w:hint="eastAsia"/>
        </w:rPr>
        <w:t>But now I know that the push can come from inside.</w:t>
      </w:r>
    </w:p>
    <w:p w14:paraId="0DF00616">
      <w:pPr>
        <w:pStyle w:val="3"/>
        <w:rPr>
          <w:rFonts w:hint="eastAsia"/>
        </w:rPr>
      </w:pPr>
    </w:p>
    <w:p w14:paraId="5548FB4F">
      <w:pPr>
        <w:pStyle w:val="3"/>
        <w:rPr>
          <w:rFonts w:hint="eastAsia"/>
        </w:rPr>
      </w:pPr>
      <w:r>
        <w:rPr>
          <w:rFonts w:hint="eastAsia"/>
        </w:rPr>
        <w:t>【设计意图】："旧的自我认知→新的自我认知"这个公式，将骄傲感从一个情绪描述升级为一个自我叙事的转变。这是叙事心理学（Narrative Psychology）中"故事重构"技术的应用——人类通过讲述自己的故事来构建身份认同。帮助初中生用语言捕捉这种转变，本身就是一种非常有价值的心理成长体验。</w:t>
      </w:r>
    </w:p>
    <w:p w14:paraId="54B6A75A">
      <w:pPr>
        <w:pStyle w:val="3"/>
        <w:rPr>
          <w:rFonts w:hint="eastAsia"/>
        </w:rPr>
      </w:pPr>
    </w:p>
    <w:p w14:paraId="33C9D09E">
      <w:pPr>
        <w:pStyle w:val="3"/>
        <w:rPr>
          <w:rFonts w:hint="eastAsia"/>
        </w:rPr>
      </w:pPr>
      <w:r>
        <w:rPr>
          <w:rFonts w:hint="eastAsia"/>
        </w:rPr>
        <w:t>【两道题合并设计的问题与建议】</w:t>
      </w:r>
    </w:p>
    <w:p w14:paraId="31A660B5">
      <w:pPr>
        <w:pStyle w:val="3"/>
        <w:rPr>
          <w:rFonts w:hint="eastAsia"/>
        </w:rPr>
      </w:pPr>
      <w:r>
        <w:rPr>
          <w:rFonts w:hint="eastAsia"/>
        </w:rPr>
        <w:t>现有设计将问1和问2合并，看似简化，实则是一个危险的设计决策。</w:t>
      </w:r>
    </w:p>
    <w:p w14:paraId="50D69A55">
      <w:pPr>
        <w:pStyle w:val="3"/>
        <w:rPr>
          <w:rFonts w:hint="eastAsia"/>
        </w:rPr>
      </w:pPr>
    </w:p>
    <w:p w14:paraId="4AAF903A">
      <w:pPr>
        <w:pStyle w:val="3"/>
        <w:rPr>
          <w:rFonts w:hint="eastAsia"/>
        </w:rPr>
      </w:pPr>
      <w:r>
        <w:rPr>
          <w:rFonts w:hint="eastAsia"/>
        </w:rPr>
        <w:t>合并的代价：</w:t>
      </w:r>
    </w:p>
    <w:p w14:paraId="21069E7C">
      <w:pPr>
        <w:pStyle w:val="3"/>
        <w:rPr>
          <w:rFonts w:hint="eastAsia"/>
        </w:rPr>
      </w:pPr>
    </w:p>
    <w:p w14:paraId="742E1FCC">
      <w:pPr>
        <w:pStyle w:val="3"/>
        <w:rPr>
          <w:rFonts w:hint="eastAsia"/>
        </w:rPr>
      </w:pPr>
      <w:r>
        <w:rPr>
          <w:rFonts w:hint="eastAsia"/>
        </w:rPr>
        <w:t>text</w:t>
      </w:r>
    </w:p>
    <w:p w14:paraId="439404C2">
      <w:pPr>
        <w:pStyle w:val="3"/>
        <w:rPr>
          <w:rFonts w:hint="eastAsia"/>
        </w:rPr>
      </w:pPr>
    </w:p>
    <w:p w14:paraId="00CC30BA">
      <w:pPr>
        <w:pStyle w:val="3"/>
        <w:rPr>
          <w:rFonts w:hint="eastAsia"/>
        </w:rPr>
      </w:pPr>
      <w:r>
        <w:rPr>
          <w:rFonts w:hint="eastAsia"/>
        </w:rPr>
        <w:t>问1的价值：帮助学生理解结构（我要写什么）</w:t>
      </w:r>
    </w:p>
    <w:p w14:paraId="5F643C65">
      <w:pPr>
        <w:pStyle w:val="3"/>
        <w:rPr>
          <w:rFonts w:hint="eastAsia"/>
        </w:rPr>
      </w:pPr>
      <w:r>
        <w:rPr>
          <w:rFonts w:hint="eastAsia"/>
        </w:rPr>
        <w:t>问2的价值：帮助学生产出内容（我具体写什么）</w:t>
      </w:r>
    </w:p>
    <w:p w14:paraId="6774EC36">
      <w:pPr>
        <w:pStyle w:val="3"/>
        <w:rPr>
          <w:rFonts w:hint="eastAsia"/>
        </w:rPr>
      </w:pPr>
    </w:p>
    <w:p w14:paraId="72AAC251">
      <w:pPr>
        <w:pStyle w:val="3"/>
        <w:rPr>
          <w:rFonts w:hint="eastAsia"/>
        </w:rPr>
      </w:pPr>
      <w:r>
        <w:rPr>
          <w:rFonts w:hint="eastAsia"/>
        </w:rPr>
        <w:t>这两个认知过程是不同的，不能压缩到同一步完成。</w:t>
      </w:r>
    </w:p>
    <w:p w14:paraId="7C643A39">
      <w:pPr>
        <w:pStyle w:val="3"/>
        <w:rPr>
          <w:rFonts w:hint="eastAsia"/>
        </w:rPr>
      </w:pPr>
      <w:r>
        <w:rPr>
          <w:rFonts w:hint="eastAsia"/>
        </w:rPr>
        <w:t>强行合并会导致学生在还没理解结构的情况下</w:t>
      </w:r>
    </w:p>
    <w:p w14:paraId="3C199BEF">
      <w:pPr>
        <w:pStyle w:val="3"/>
        <w:rPr>
          <w:rFonts w:hint="eastAsia"/>
        </w:rPr>
      </w:pPr>
      <w:r>
        <w:rPr>
          <w:rFonts w:hint="eastAsia"/>
        </w:rPr>
        <w:t>就被要求产出具体内容，增加认知负荷。</w:t>
      </w:r>
    </w:p>
    <w:p w14:paraId="46BC7B41">
      <w:pPr>
        <w:pStyle w:val="3"/>
        <w:rPr>
          <w:rFonts w:hint="eastAsia"/>
        </w:rPr>
      </w:pPr>
      <w:r>
        <w:rPr>
          <w:rFonts w:hint="eastAsia"/>
        </w:rPr>
        <w:t>建议： 保留分步设计，但可以用更有趣的方式呈现，比如：</w:t>
      </w:r>
    </w:p>
    <w:p w14:paraId="1A6A731E">
      <w:pPr>
        <w:pStyle w:val="3"/>
        <w:rPr>
          <w:rFonts w:hint="eastAsia"/>
        </w:rPr>
      </w:pPr>
    </w:p>
    <w:p w14:paraId="5D2CEDD7">
      <w:pPr>
        <w:pStyle w:val="3"/>
        <w:rPr>
          <w:rFonts w:hint="eastAsia"/>
        </w:rPr>
      </w:pPr>
      <w:r>
        <w:rPr>
          <w:rFonts w:hint="eastAsia"/>
        </w:rPr>
        <w:t>text</w:t>
      </w:r>
    </w:p>
    <w:p w14:paraId="02EC6410">
      <w:pPr>
        <w:pStyle w:val="3"/>
        <w:rPr>
          <w:rFonts w:hint="eastAsia"/>
        </w:rPr>
      </w:pPr>
    </w:p>
    <w:p w14:paraId="4575691A">
      <w:pPr>
        <w:pStyle w:val="3"/>
        <w:rPr>
          <w:rFonts w:hint="eastAsia"/>
        </w:rPr>
      </w:pPr>
      <w:r>
        <w:rPr>
          <w:rFonts w:hint="eastAsia"/>
        </w:rPr>
        <w:t>问1 = 地图（我要去哪里）</w:t>
      </w:r>
    </w:p>
    <w:p w14:paraId="60D8A815">
      <w:pPr>
        <w:pStyle w:val="3"/>
        <w:rPr>
          <w:rFonts w:hint="eastAsia"/>
        </w:rPr>
      </w:pPr>
      <w:r>
        <w:rPr>
          <w:rFonts w:hint="eastAsia"/>
        </w:rPr>
        <w:t>问2 = 路线（我怎么去）</w:t>
      </w:r>
    </w:p>
    <w:p w14:paraId="76A2F193">
      <w:pPr>
        <w:pStyle w:val="3"/>
        <w:rPr>
          <w:rFonts w:hint="eastAsia"/>
        </w:rPr>
      </w:pPr>
      <w:r>
        <w:rPr>
          <w:rFonts w:hint="eastAsia"/>
        </w:rPr>
        <w:t>问3 = 工具（我带什么）</w:t>
      </w:r>
    </w:p>
    <w:p w14:paraId="21497C80">
      <w:pPr>
        <w:pStyle w:val="3"/>
        <w:rPr>
          <w:rFonts w:hint="eastAsia"/>
        </w:rPr>
      </w:pPr>
    </w:p>
    <w:p w14:paraId="4493E36C">
      <w:pPr>
        <w:pStyle w:val="3"/>
        <w:rPr>
          <w:rFonts w:hint="eastAsia"/>
        </w:rPr>
      </w:pPr>
      <w:r>
        <w:rPr>
          <w:rFonts w:hint="eastAsia"/>
        </w:rPr>
        <w:t>三者缺一不可，但必须按顺序完成。</w:t>
      </w:r>
    </w:p>
    <w:p w14:paraId="26E29DEC">
      <w:pPr>
        <w:pStyle w:val="3"/>
        <w:rPr>
          <w:rFonts w:hint="eastAsia"/>
        </w:rPr>
      </w:pPr>
      <w:r>
        <w:rPr>
          <w:rFonts w:hint="eastAsia"/>
        </w:rPr>
        <w:t>【五道练习的完整体系回顾】</w:t>
      </w:r>
    </w:p>
    <w:p w14:paraId="54122586">
      <w:pPr>
        <w:pStyle w:val="3"/>
        <w:rPr>
          <w:rFonts w:hint="eastAsia"/>
        </w:rPr>
      </w:pPr>
      <w:r>
        <w:rPr>
          <w:rFonts w:hint="eastAsia"/>
        </w:rPr>
        <w:t>练习</w:t>
      </w:r>
      <w:r>
        <w:rPr>
          <w:rFonts w:hint="eastAsia"/>
        </w:rPr>
        <w:tab/>
      </w:r>
      <w:r>
        <w:rPr>
          <w:rFonts w:hint="eastAsia"/>
        </w:rPr>
        <w:t>类型</w:t>
      </w:r>
      <w:r>
        <w:rPr>
          <w:rFonts w:hint="eastAsia"/>
        </w:rPr>
        <w:tab/>
      </w:r>
      <w:r>
        <w:rPr>
          <w:rFonts w:hint="eastAsia"/>
        </w:rPr>
        <w:t>核心障碍</w:t>
      </w:r>
      <w:r>
        <w:rPr>
          <w:rFonts w:hint="eastAsia"/>
        </w:rPr>
        <w:tab/>
      </w:r>
      <w:r>
        <w:rPr>
          <w:rFonts w:hint="eastAsia"/>
        </w:rPr>
        <w:t>升级后的核心工具</w:t>
      </w:r>
      <w:r>
        <w:rPr>
          <w:rFonts w:hint="eastAsia"/>
        </w:rPr>
        <w:tab/>
      </w:r>
      <w:r>
        <w:rPr>
          <w:rFonts w:hint="eastAsia"/>
        </w:rPr>
        <w:t>心理保护需求</w:t>
      </w:r>
    </w:p>
    <w:p w14:paraId="302E526C">
      <w:pPr>
        <w:pStyle w:val="3"/>
        <w:rPr>
          <w:rFonts w:hint="eastAsia"/>
        </w:rPr>
      </w:pPr>
      <w:r>
        <w:rPr>
          <w:rFonts w:hint="eastAsia"/>
        </w:rPr>
        <w:t>1-1</w:t>
      </w:r>
      <w:r>
        <w:rPr>
          <w:rFonts w:hint="eastAsia"/>
        </w:rPr>
        <w:tab/>
      </w:r>
      <w:r>
        <w:rPr>
          <w:rFonts w:hint="eastAsia"/>
        </w:rPr>
        <w:t>描述类</w:t>
      </w:r>
      <w:r>
        <w:rPr>
          <w:rFonts w:hint="eastAsia"/>
        </w:rPr>
        <w:tab/>
      </w:r>
      <w:r>
        <w:rPr>
          <w:rFonts w:hint="eastAsia"/>
        </w:rPr>
        <w:t>语言描述能力</w:t>
      </w:r>
      <w:r>
        <w:rPr>
          <w:rFonts w:hint="eastAsia"/>
        </w:rPr>
        <w:tab/>
      </w:r>
      <w:r>
        <w:rPr>
          <w:rFonts w:hint="eastAsia"/>
        </w:rPr>
        <w:t>三镜头画面法</w:t>
      </w:r>
      <w:r>
        <w:rPr>
          <w:rFonts w:hint="eastAsia"/>
        </w:rPr>
        <w:tab/>
      </w:r>
      <w:r>
        <w:rPr>
          <w:rFonts w:hint="eastAsia"/>
        </w:rPr>
        <w:t>低</w:t>
      </w:r>
    </w:p>
    <w:p w14:paraId="3A630678">
      <w:pPr>
        <w:pStyle w:val="3"/>
        <w:rPr>
          <w:rFonts w:hint="eastAsia"/>
        </w:rPr>
      </w:pPr>
      <w:r>
        <w:rPr>
          <w:rFonts w:hint="eastAsia"/>
        </w:rPr>
        <w:t>1-2</w:t>
      </w:r>
      <w:r>
        <w:rPr>
          <w:rFonts w:hint="eastAsia"/>
        </w:rPr>
        <w:tab/>
      </w:r>
      <w:r>
        <w:rPr>
          <w:rFonts w:hint="eastAsia"/>
        </w:rPr>
        <w:t>观点类</w:t>
      </w:r>
      <w:r>
        <w:rPr>
          <w:rFonts w:hint="eastAsia"/>
        </w:rPr>
        <w:tab/>
      </w:r>
      <w:r>
        <w:rPr>
          <w:rFonts w:hint="eastAsia"/>
        </w:rPr>
        <w:t>逻辑论证能力</w:t>
      </w:r>
      <w:r>
        <w:rPr>
          <w:rFonts w:hint="eastAsia"/>
        </w:rPr>
        <w:tab/>
      </w:r>
      <w:r>
        <w:rPr>
          <w:rFonts w:hint="eastAsia"/>
        </w:rPr>
        <w:t>论证建筑师工作台</w:t>
      </w:r>
      <w:r>
        <w:rPr>
          <w:rFonts w:hint="eastAsia"/>
        </w:rPr>
        <w:tab/>
      </w:r>
      <w:r>
        <w:rPr>
          <w:rFonts w:hint="eastAsia"/>
        </w:rPr>
        <w:t>低</w:t>
      </w:r>
    </w:p>
    <w:p w14:paraId="4A12433D">
      <w:pPr>
        <w:pStyle w:val="3"/>
        <w:rPr>
          <w:rFonts w:hint="eastAsia"/>
        </w:rPr>
      </w:pPr>
      <w:r>
        <w:rPr>
          <w:rFonts w:hint="eastAsia"/>
        </w:rPr>
        <w:t>1-3</w:t>
      </w:r>
      <w:r>
        <w:rPr>
          <w:rFonts w:hint="eastAsia"/>
        </w:rPr>
        <w:tab/>
      </w:r>
      <w:r>
        <w:rPr>
          <w:rFonts w:hint="eastAsia"/>
        </w:rPr>
        <w:t>情感类</w:t>
      </w:r>
      <w:r>
        <w:rPr>
          <w:rFonts w:hint="eastAsia"/>
        </w:rPr>
        <w:tab/>
      </w:r>
      <w:r>
        <w:rPr>
          <w:rFonts w:hint="eastAsia"/>
        </w:rPr>
        <w:t>情感挖掘+转化</w:t>
      </w:r>
      <w:r>
        <w:rPr>
          <w:rFonts w:hint="eastAsia"/>
        </w:rPr>
        <w:tab/>
      </w:r>
      <w:r>
        <w:rPr>
          <w:rFonts w:hint="eastAsia"/>
        </w:rPr>
        <w:t>情感解码器+安全说明</w:t>
      </w:r>
      <w:r>
        <w:rPr>
          <w:rFonts w:hint="eastAsia"/>
        </w:rPr>
        <w:tab/>
      </w:r>
      <w:r>
        <w:rPr>
          <w:rFonts w:hint="eastAsia"/>
        </w:rPr>
        <w:t>高</w:t>
      </w:r>
    </w:p>
    <w:p w14:paraId="14E26EBF">
      <w:pPr>
        <w:pStyle w:val="3"/>
        <w:rPr>
          <w:rFonts w:hint="eastAsia"/>
        </w:rPr>
      </w:pPr>
      <w:r>
        <w:rPr>
          <w:rFonts w:hint="eastAsia"/>
        </w:rPr>
        <w:t>1-4</w:t>
      </w:r>
      <w:r>
        <w:rPr>
          <w:rFonts w:hint="eastAsia"/>
        </w:rPr>
        <w:tab/>
      </w:r>
      <w:r>
        <w:rPr>
          <w:rFonts w:hint="eastAsia"/>
        </w:rPr>
        <w:t>社会现象类</w:t>
      </w:r>
      <w:r>
        <w:rPr>
          <w:rFonts w:hint="eastAsia"/>
        </w:rPr>
        <w:tab/>
      </w:r>
      <w:r>
        <w:rPr>
          <w:rFonts w:hint="eastAsia"/>
        </w:rPr>
        <w:t>思维定势突破</w:t>
      </w:r>
      <w:r>
        <w:rPr>
          <w:rFonts w:hint="eastAsia"/>
        </w:rPr>
        <w:tab/>
      </w:r>
      <w:r>
        <w:rPr>
          <w:rFonts w:hint="eastAsia"/>
        </w:rPr>
        <w:t>套话检测器+深度分析三问</w:t>
      </w:r>
      <w:r>
        <w:rPr>
          <w:rFonts w:hint="eastAsia"/>
        </w:rPr>
        <w:tab/>
      </w:r>
      <w:r>
        <w:rPr>
          <w:rFonts w:hint="eastAsia"/>
        </w:rPr>
        <w:t>中</w:t>
      </w:r>
    </w:p>
    <w:p w14:paraId="38406278">
      <w:pPr>
        <w:pStyle w:val="3"/>
        <w:rPr>
          <w:rFonts w:hint="eastAsia"/>
        </w:rPr>
      </w:pPr>
      <w:r>
        <w:rPr>
          <w:rFonts w:hint="eastAsia"/>
        </w:rPr>
        <w:t>1-5</w:t>
      </w:r>
      <w:r>
        <w:rPr>
          <w:rFonts w:hint="eastAsia"/>
        </w:rPr>
        <w:tab/>
      </w:r>
      <w:r>
        <w:rPr>
          <w:rFonts w:hint="eastAsia"/>
        </w:rPr>
        <w:t>成长经历类</w:t>
      </w:r>
      <w:r>
        <w:rPr>
          <w:rFonts w:hint="eastAsia"/>
        </w:rPr>
        <w:tab/>
      </w:r>
      <w:r>
        <w:rPr>
          <w:rFonts w:hint="eastAsia"/>
        </w:rPr>
        <w:t>骄傲感真实性</w:t>
      </w:r>
      <w:r>
        <w:rPr>
          <w:rFonts w:hint="eastAsia"/>
        </w:rPr>
        <w:tab/>
      </w:r>
      <w:r>
        <w:rPr>
          <w:rFonts w:hint="eastAsia"/>
        </w:rPr>
        <w:t>骄傲感精确定位器+双重验证</w:t>
      </w:r>
      <w:r>
        <w:rPr>
          <w:rFonts w:hint="eastAsia"/>
        </w:rPr>
        <w:tab/>
      </w:r>
      <w:r>
        <w:rPr>
          <w:rFonts w:hint="eastAsia"/>
        </w:rPr>
        <w:t>高</w:t>
      </w:r>
    </w:p>
    <w:p w14:paraId="328B0B41">
      <w:pPr>
        <w:pStyle w:val="3"/>
        <w:rPr>
          <w:rFonts w:hint="eastAsia"/>
        </w:rPr>
      </w:pPr>
      <w:r>
        <w:rPr>
          <w:rFonts w:hint="eastAsia"/>
        </w:rPr>
        <w:t>整体设计原则的演进：</w:t>
      </w:r>
    </w:p>
    <w:p w14:paraId="31387547">
      <w:pPr>
        <w:pStyle w:val="3"/>
        <w:rPr>
          <w:rFonts w:hint="eastAsia"/>
        </w:rPr>
      </w:pPr>
    </w:p>
    <w:p w14:paraId="7C35E112">
      <w:pPr>
        <w:pStyle w:val="3"/>
        <w:rPr>
          <w:rFonts w:hint="eastAsia"/>
        </w:rPr>
      </w:pPr>
      <w:r>
        <w:rPr>
          <w:rFonts w:hint="eastAsia"/>
        </w:rPr>
        <w:t>text</w:t>
      </w:r>
    </w:p>
    <w:p w14:paraId="4016B8F4">
      <w:pPr>
        <w:pStyle w:val="3"/>
        <w:rPr>
          <w:rFonts w:hint="eastAsia"/>
        </w:rPr>
      </w:pPr>
    </w:p>
    <w:p w14:paraId="3A4BC41E">
      <w:pPr>
        <w:pStyle w:val="3"/>
        <w:rPr>
          <w:rFonts w:hint="eastAsia"/>
        </w:rPr>
      </w:pPr>
      <w:r>
        <w:rPr>
          <w:rFonts w:hint="eastAsia"/>
        </w:rPr>
        <w:t>第一层：告诉学生"写什么"（原设计的全部）</w:t>
      </w:r>
    </w:p>
    <w:p w14:paraId="131FB52E">
      <w:pPr>
        <w:pStyle w:val="3"/>
        <w:rPr>
          <w:rFonts w:hint="eastAsia"/>
        </w:rPr>
      </w:pPr>
    </w:p>
    <w:p w14:paraId="6C28B81F">
      <w:pPr>
        <w:pStyle w:val="3"/>
        <w:rPr>
          <w:rFonts w:hint="eastAsia"/>
        </w:rPr>
      </w:pPr>
      <w:r>
        <w:rPr>
          <w:rFonts w:hint="eastAsia"/>
        </w:rPr>
        <w:t>第二层：帮助学生"想清楚"（升级后的基础）</w:t>
      </w:r>
    </w:p>
    <w:p w14:paraId="3CB729AC">
      <w:pPr>
        <w:pStyle w:val="3"/>
        <w:rPr>
          <w:rFonts w:hint="eastAsia"/>
        </w:rPr>
      </w:pPr>
    </w:p>
    <w:p w14:paraId="1CF9E01F">
      <w:pPr>
        <w:pStyle w:val="3"/>
        <w:rPr>
          <w:rFonts w:hint="eastAsia"/>
        </w:rPr>
      </w:pPr>
      <w:r>
        <w:rPr>
          <w:rFonts w:hint="eastAsia"/>
        </w:rPr>
        <w:t>第三层：引导学生"感受真实"（升级后的核心）</w:t>
      </w:r>
    </w:p>
    <w:p w14:paraId="31C5D142">
      <w:pPr>
        <w:pStyle w:val="3"/>
        <w:rPr>
          <w:rFonts w:hint="eastAsia"/>
        </w:rPr>
      </w:pPr>
    </w:p>
    <w:p w14:paraId="5FBA4A97">
      <w:pPr>
        <w:pStyle w:val="3"/>
        <w:rPr>
          <w:rFonts w:hint="eastAsia"/>
        </w:rPr>
      </w:pPr>
      <w:r>
        <w:rPr>
          <w:rFonts w:hint="eastAsia"/>
        </w:rPr>
        <w:t>第四层：赋予学生"表达工具"（升级后的技术）</w:t>
      </w:r>
    </w:p>
    <w:p w14:paraId="35D30F38">
      <w:pPr>
        <w:pStyle w:val="3"/>
        <w:rPr>
          <w:rFonts w:hint="eastAsia"/>
        </w:rPr>
      </w:pPr>
    </w:p>
    <w:p w14:paraId="393DCDDE">
      <w:pPr>
        <w:pStyle w:val="3"/>
        <w:rPr>
          <w:rFonts w:hint="eastAsia"/>
        </w:rPr>
      </w:pPr>
      <w:r>
        <w:rPr>
          <w:rFonts w:hint="eastAsia"/>
        </w:rPr>
        <w:t>第五层：保护学生"心理安全"（升级后的人文关怀）</w:t>
      </w:r>
    </w:p>
    <w:p w14:paraId="70EF8325">
      <w:pPr>
        <w:pStyle w:val="3"/>
      </w:pPr>
      <w:r>
        <w:rPr>
          <w:rFonts w:hint="eastAsia"/>
        </w:rPr>
        <w:t>最终目标： 这五道练习构成的不只是一个写作训练体系，而是一个帮助初中生用英语认识自己、表达自己、与世界连接的成长框架。当学生完成这五道练习后，他们获得的不只是写作技能，而是一套可以伴随终身的思维工具和表达勇气。</w:t>
      </w:r>
      <w:bookmarkStart w:id="0" w:name="_GoBack"/>
      <w:bookmarkEnd w:id="0"/>
    </w:p>
    <w:p w14:paraId="5CD557CE"/>
    <w:p w14:paraId="6DE6B979"/>
    <w:p w14:paraId="3A5F877A">
      <w:pPr>
        <w:pStyle w:val="3"/>
      </w:pPr>
      <w:r>
        <w:t>第二部分：骨架速填表练习</w:t>
      </w:r>
    </w:p>
    <w:p w14:paraId="0D4891AC">
      <w:r>
        <w:rPr>
          <w:b w:val="0"/>
          <w:i w:val="0"/>
        </w:rPr>
        <w:t>说明：下面5道题，每道限时3分钟。不要写完整句子，只填关键词和短语。目标：3分钟做完一道。</w:t>
      </w:r>
    </w:p>
    <w:p w14:paraId="41A32CF0">
      <w:pPr>
        <w:pStyle w:val="4"/>
      </w:pPr>
      <w:r>
        <w:t>速填练习2-1：书信类</w:t>
      </w:r>
    </w:p>
    <w:p w14:paraId="73C5DB49">
      <w:r>
        <w:rPr>
          <w:b/>
          <w:i w:val="0"/>
        </w:rPr>
        <w:t>【题目】你的外国朋友Mike来信说他对武汉的早餐文化很好奇。请写信向他介绍武汉的早餐（如热干面、豆皮等），并推荐一家你最喜欢的早餐店，邀请他有空来尝尝。</w:t>
      </w:r>
    </w:p>
    <w:p w14:paraId="54410C59">
      <w:pPr>
        <w:pStyle w:val="5"/>
      </w:pPr>
      <w:r>
        <w:t>骨架速填表</w:t>
      </w:r>
    </w:p>
    <w:p w14:paraId="3E6B6591">
      <w:r>
        <w:rPr>
          <w:sz w:val="22"/>
        </w:rPr>
        <w:t>题目类型：□书信 □发言稿 □短文 □通知</w:t>
      </w:r>
      <w:r>
        <w:rPr>
          <w:sz w:val="22"/>
        </w:rPr>
        <w:br w:type="textWrapping"/>
      </w:r>
      <w:r>
        <w:rPr>
          <w:sz w:val="22"/>
        </w:rPr>
        <w:br w:type="textWrapping"/>
      </w:r>
      <w:r>
        <w:rPr>
          <w:sz w:val="22"/>
        </w:rPr>
        <w:t>P1 开头段——点题+亮立场/建立场景：</w:t>
      </w:r>
      <w:r>
        <w:rPr>
          <w:sz w:val="22"/>
        </w:rPr>
        <w:br w:type="textWrapping"/>
      </w:r>
      <w:r>
        <w:rPr>
          <w:sz w:val="22"/>
        </w:rPr>
        <w:t xml:space="preserve">   ________________________________</w:t>
      </w:r>
      <w:r>
        <w:rPr>
          <w:sz w:val="22"/>
        </w:rPr>
        <w:br w:type="textWrapping"/>
      </w:r>
      <w:r>
        <w:rPr>
          <w:sz w:val="22"/>
        </w:rPr>
        <w:br w:type="textWrapping"/>
      </w:r>
      <w:r>
        <w:rPr>
          <w:sz w:val="22"/>
        </w:rPr>
        <w:t>P2 主体段——核心内容：</w:t>
      </w:r>
      <w:r>
        <w:rPr>
          <w:sz w:val="22"/>
        </w:rPr>
        <w:br w:type="textWrapping"/>
      </w:r>
      <w:r>
        <w:rPr>
          <w:sz w:val="22"/>
        </w:rPr>
        <w:t xml:space="preserve">  分点①：________________________________</w:t>
      </w:r>
      <w:r>
        <w:rPr>
          <w:sz w:val="22"/>
        </w:rPr>
        <w:br w:type="textWrapping"/>
      </w:r>
      <w:r>
        <w:rPr>
          <w:sz w:val="22"/>
        </w:rPr>
        <w:t xml:space="preserve">  支撑细节：________________________________</w:t>
      </w:r>
      <w:r>
        <w:rPr>
          <w:sz w:val="22"/>
        </w:rPr>
        <w:br w:type="textWrapping"/>
      </w:r>
      <w:r>
        <w:rPr>
          <w:sz w:val="22"/>
        </w:rPr>
        <w:t xml:space="preserve">  分点②：________________________________</w:t>
      </w:r>
      <w:r>
        <w:rPr>
          <w:sz w:val="22"/>
        </w:rPr>
        <w:br w:type="textWrapping"/>
      </w:r>
      <w:r>
        <w:rPr>
          <w:sz w:val="22"/>
        </w:rPr>
        <w:t xml:space="preserve">  支撑细节：________________________________</w:t>
      </w:r>
      <w:r>
        <w:rPr>
          <w:sz w:val="22"/>
        </w:rPr>
        <w:br w:type="textWrapping"/>
      </w:r>
      <w:r>
        <w:rPr>
          <w:sz w:val="22"/>
        </w:rPr>
        <w:br w:type="textWrapping"/>
      </w:r>
      <w:r>
        <w:rPr>
          <w:sz w:val="22"/>
        </w:rPr>
        <w:t>P3 结尾段——总结+升华+收束：</w:t>
      </w:r>
      <w:r>
        <w:rPr>
          <w:sz w:val="22"/>
        </w:rPr>
        <w:br w:type="textWrapping"/>
      </w:r>
      <w:r>
        <w:rPr>
          <w:sz w:val="22"/>
        </w:rPr>
        <w:t xml:space="preserve">   ________________________________</w:t>
      </w:r>
      <w:r>
        <w:rPr>
          <w:sz w:val="22"/>
        </w:rPr>
        <w:br w:type="textWrapping"/>
      </w:r>
      <w:r>
        <w:rPr>
          <w:sz w:val="22"/>
        </w:rPr>
        <w:t xml:space="preserve">  回扣P1的关键词：________________________________</w:t>
      </w:r>
    </w:p>
    <w:p w14:paraId="64743906">
      <w:r>
        <w:rPr>
          <w:color w:val="B4B4B4"/>
        </w:rPr>
        <w:t>________________________________________________________________________________</w:t>
      </w:r>
    </w:p>
    <w:p w14:paraId="074BD6E9">
      <w:pPr>
        <w:pStyle w:val="4"/>
      </w:pPr>
      <w:r>
        <w:t>速填练习2-2：发言稿类</w:t>
      </w:r>
    </w:p>
    <w:p w14:paraId="5EA291B0">
      <w:r>
        <w:rPr>
          <w:b/>
          <w:i w:val="0"/>
        </w:rPr>
        <w:t>【题目】最近班上有些同学因为学习压力大而熬夜。请你写一篇发言稿，说明熬夜对身体的危害，并给出改善睡眠的具体建议。</w:t>
      </w:r>
    </w:p>
    <w:p w14:paraId="232F057B">
      <w:pPr>
        <w:pStyle w:val="5"/>
      </w:pPr>
      <w:r>
        <w:t>骨架速填表</w:t>
      </w:r>
    </w:p>
    <w:p w14:paraId="23A189D3">
      <w:r>
        <w:rPr>
          <w:sz w:val="22"/>
        </w:rPr>
        <w:t>题目类型：□书信 □发言稿 □短文 □通知</w:t>
      </w:r>
      <w:r>
        <w:rPr>
          <w:sz w:val="22"/>
        </w:rPr>
        <w:br w:type="textWrapping"/>
      </w:r>
      <w:r>
        <w:rPr>
          <w:sz w:val="22"/>
        </w:rPr>
        <w:br w:type="textWrapping"/>
      </w:r>
      <w:r>
        <w:rPr>
          <w:sz w:val="22"/>
        </w:rPr>
        <w:t>P1 开头段——点题+亮立场/建立场景：</w:t>
      </w:r>
      <w:r>
        <w:rPr>
          <w:sz w:val="22"/>
        </w:rPr>
        <w:br w:type="textWrapping"/>
      </w:r>
      <w:r>
        <w:rPr>
          <w:sz w:val="22"/>
        </w:rPr>
        <w:t xml:space="preserve">   ________________________________</w:t>
      </w:r>
      <w:r>
        <w:rPr>
          <w:sz w:val="22"/>
        </w:rPr>
        <w:br w:type="textWrapping"/>
      </w:r>
      <w:r>
        <w:rPr>
          <w:sz w:val="22"/>
        </w:rPr>
        <w:br w:type="textWrapping"/>
      </w:r>
      <w:r>
        <w:rPr>
          <w:sz w:val="22"/>
        </w:rPr>
        <w:t>P2 主体段——核心内容：</w:t>
      </w:r>
      <w:r>
        <w:rPr>
          <w:sz w:val="22"/>
        </w:rPr>
        <w:br w:type="textWrapping"/>
      </w:r>
      <w:r>
        <w:rPr>
          <w:sz w:val="22"/>
        </w:rPr>
        <w:t xml:space="preserve">  分点①：________________________________</w:t>
      </w:r>
      <w:r>
        <w:rPr>
          <w:sz w:val="22"/>
        </w:rPr>
        <w:br w:type="textWrapping"/>
      </w:r>
      <w:r>
        <w:rPr>
          <w:sz w:val="22"/>
        </w:rPr>
        <w:t xml:space="preserve">  支撑细节：________________________________</w:t>
      </w:r>
      <w:r>
        <w:rPr>
          <w:sz w:val="22"/>
        </w:rPr>
        <w:br w:type="textWrapping"/>
      </w:r>
      <w:r>
        <w:rPr>
          <w:sz w:val="22"/>
        </w:rPr>
        <w:t xml:space="preserve">  分点②：________________________________</w:t>
      </w:r>
      <w:r>
        <w:rPr>
          <w:sz w:val="22"/>
        </w:rPr>
        <w:br w:type="textWrapping"/>
      </w:r>
      <w:r>
        <w:rPr>
          <w:sz w:val="22"/>
        </w:rPr>
        <w:t xml:space="preserve">  支撑细节：________________________________</w:t>
      </w:r>
      <w:r>
        <w:rPr>
          <w:sz w:val="22"/>
        </w:rPr>
        <w:br w:type="textWrapping"/>
      </w:r>
      <w:r>
        <w:rPr>
          <w:sz w:val="22"/>
        </w:rPr>
        <w:br w:type="textWrapping"/>
      </w:r>
      <w:r>
        <w:rPr>
          <w:sz w:val="22"/>
        </w:rPr>
        <w:t>P3 结尾段——总结+升华+收束：</w:t>
      </w:r>
      <w:r>
        <w:rPr>
          <w:sz w:val="22"/>
        </w:rPr>
        <w:br w:type="textWrapping"/>
      </w:r>
      <w:r>
        <w:rPr>
          <w:sz w:val="22"/>
        </w:rPr>
        <w:t xml:space="preserve">   ________________________________</w:t>
      </w:r>
      <w:r>
        <w:rPr>
          <w:sz w:val="22"/>
        </w:rPr>
        <w:br w:type="textWrapping"/>
      </w:r>
      <w:r>
        <w:rPr>
          <w:sz w:val="22"/>
        </w:rPr>
        <w:t xml:space="preserve">  回扣P1的关键词：________________________________</w:t>
      </w:r>
    </w:p>
    <w:p w14:paraId="6B49E220">
      <w:r>
        <w:rPr>
          <w:color w:val="B4B4B4"/>
        </w:rPr>
        <w:t>________________________________________________________________________________</w:t>
      </w:r>
    </w:p>
    <w:p w14:paraId="445E8F7B">
      <w:pPr>
        <w:pStyle w:val="4"/>
      </w:pPr>
      <w:r>
        <w:t>速填练习2-3：短文类</w:t>
      </w:r>
    </w:p>
    <w:p w14:paraId="1F628E2E">
      <w:r>
        <w:rPr>
          <w:b/>
          <w:i w:val="0"/>
        </w:rPr>
        <w:t>【题目】请以"A Small Thing That Made My Day"为题，叙述一件发生在学校的小事，它让你一整天心情都很好。</w:t>
      </w:r>
    </w:p>
    <w:p w14:paraId="7EF59D40">
      <w:pPr>
        <w:pStyle w:val="5"/>
      </w:pPr>
      <w:r>
        <w:t>骨架速填表</w:t>
      </w:r>
    </w:p>
    <w:p w14:paraId="08D08CF8">
      <w:r>
        <w:rPr>
          <w:sz w:val="22"/>
        </w:rPr>
        <w:t>题目类型：□书信 □发言稿 □短文 □通知</w:t>
      </w:r>
      <w:r>
        <w:rPr>
          <w:sz w:val="22"/>
        </w:rPr>
        <w:br w:type="textWrapping"/>
      </w:r>
      <w:r>
        <w:rPr>
          <w:sz w:val="22"/>
        </w:rPr>
        <w:br w:type="textWrapping"/>
      </w:r>
      <w:r>
        <w:rPr>
          <w:sz w:val="22"/>
        </w:rPr>
        <w:t>P1 开头段——点题+亮立场/建立场景：</w:t>
      </w:r>
      <w:r>
        <w:rPr>
          <w:sz w:val="22"/>
        </w:rPr>
        <w:br w:type="textWrapping"/>
      </w:r>
      <w:r>
        <w:rPr>
          <w:sz w:val="22"/>
        </w:rPr>
        <w:t xml:space="preserve">   ________________________________</w:t>
      </w:r>
      <w:r>
        <w:rPr>
          <w:sz w:val="22"/>
        </w:rPr>
        <w:br w:type="textWrapping"/>
      </w:r>
      <w:r>
        <w:rPr>
          <w:sz w:val="22"/>
        </w:rPr>
        <w:br w:type="textWrapping"/>
      </w:r>
      <w:r>
        <w:rPr>
          <w:sz w:val="22"/>
        </w:rPr>
        <w:t>P2 主体段——核心内容：</w:t>
      </w:r>
      <w:r>
        <w:rPr>
          <w:sz w:val="22"/>
        </w:rPr>
        <w:br w:type="textWrapping"/>
      </w:r>
      <w:r>
        <w:rPr>
          <w:sz w:val="22"/>
        </w:rPr>
        <w:t xml:space="preserve">  分点①：________________________________</w:t>
      </w:r>
      <w:r>
        <w:rPr>
          <w:sz w:val="22"/>
        </w:rPr>
        <w:br w:type="textWrapping"/>
      </w:r>
      <w:r>
        <w:rPr>
          <w:sz w:val="22"/>
        </w:rPr>
        <w:t xml:space="preserve">  支撑细节：________________________________</w:t>
      </w:r>
      <w:r>
        <w:rPr>
          <w:sz w:val="22"/>
        </w:rPr>
        <w:br w:type="textWrapping"/>
      </w:r>
      <w:r>
        <w:rPr>
          <w:sz w:val="22"/>
        </w:rPr>
        <w:t xml:space="preserve">  分点②：________________________________</w:t>
      </w:r>
      <w:r>
        <w:rPr>
          <w:sz w:val="22"/>
        </w:rPr>
        <w:br w:type="textWrapping"/>
      </w:r>
      <w:r>
        <w:rPr>
          <w:sz w:val="22"/>
        </w:rPr>
        <w:t xml:space="preserve">  支撑细节：________________________________</w:t>
      </w:r>
      <w:r>
        <w:rPr>
          <w:sz w:val="22"/>
        </w:rPr>
        <w:br w:type="textWrapping"/>
      </w:r>
      <w:r>
        <w:rPr>
          <w:sz w:val="22"/>
        </w:rPr>
        <w:br w:type="textWrapping"/>
      </w:r>
      <w:r>
        <w:rPr>
          <w:sz w:val="22"/>
        </w:rPr>
        <w:t>P3 结尾段——总结+升华+收束：</w:t>
      </w:r>
      <w:r>
        <w:rPr>
          <w:sz w:val="22"/>
        </w:rPr>
        <w:br w:type="textWrapping"/>
      </w:r>
      <w:r>
        <w:rPr>
          <w:sz w:val="22"/>
        </w:rPr>
        <w:t xml:space="preserve">   ________________________________</w:t>
      </w:r>
      <w:r>
        <w:rPr>
          <w:sz w:val="22"/>
        </w:rPr>
        <w:br w:type="textWrapping"/>
      </w:r>
      <w:r>
        <w:rPr>
          <w:sz w:val="22"/>
        </w:rPr>
        <w:t xml:space="preserve">  回扣P1的关键词：________________________________</w:t>
      </w:r>
    </w:p>
    <w:p w14:paraId="28501542">
      <w:r>
        <w:rPr>
          <w:color w:val="B4B4B4"/>
        </w:rPr>
        <w:t>________________________________________________________________________________</w:t>
      </w:r>
    </w:p>
    <w:p w14:paraId="7AA4200F">
      <w:pPr>
        <w:pStyle w:val="4"/>
      </w:pPr>
      <w:r>
        <w:t>速填练习2-4：书信类</w:t>
      </w:r>
    </w:p>
    <w:p w14:paraId="4A228B89">
      <w:r>
        <w:rPr>
          <w:b/>
          <w:i w:val="0"/>
        </w:rPr>
        <w:t>【题目】你的表妹Linda写信说她在新学校很害羞，不敢在课堂上发言。请给她写一封回信，鼓励她并给出建议。</w:t>
      </w:r>
    </w:p>
    <w:p w14:paraId="65F88444">
      <w:pPr>
        <w:pStyle w:val="5"/>
      </w:pPr>
      <w:r>
        <w:t>骨架速填表</w:t>
      </w:r>
    </w:p>
    <w:p w14:paraId="560E3116">
      <w:r>
        <w:rPr>
          <w:sz w:val="22"/>
        </w:rPr>
        <w:t>题目类型：□书信 □发言稿 □短文 □通知</w:t>
      </w:r>
      <w:r>
        <w:rPr>
          <w:sz w:val="22"/>
        </w:rPr>
        <w:br w:type="textWrapping"/>
      </w:r>
      <w:r>
        <w:rPr>
          <w:sz w:val="22"/>
        </w:rPr>
        <w:br w:type="textWrapping"/>
      </w:r>
      <w:r>
        <w:rPr>
          <w:sz w:val="22"/>
        </w:rPr>
        <w:t>P1 开头段——点题+亮立场/建立场景：</w:t>
      </w:r>
      <w:r>
        <w:rPr>
          <w:sz w:val="22"/>
        </w:rPr>
        <w:br w:type="textWrapping"/>
      </w:r>
      <w:r>
        <w:rPr>
          <w:sz w:val="22"/>
        </w:rPr>
        <w:t xml:space="preserve">   ________________________________</w:t>
      </w:r>
      <w:r>
        <w:rPr>
          <w:sz w:val="22"/>
        </w:rPr>
        <w:br w:type="textWrapping"/>
      </w:r>
      <w:r>
        <w:rPr>
          <w:sz w:val="22"/>
        </w:rPr>
        <w:br w:type="textWrapping"/>
      </w:r>
      <w:r>
        <w:rPr>
          <w:sz w:val="22"/>
        </w:rPr>
        <w:t>P2 主体段——核心内容：</w:t>
      </w:r>
      <w:r>
        <w:rPr>
          <w:sz w:val="22"/>
        </w:rPr>
        <w:br w:type="textWrapping"/>
      </w:r>
      <w:r>
        <w:rPr>
          <w:sz w:val="22"/>
        </w:rPr>
        <w:t xml:space="preserve">  分点①：________________________________</w:t>
      </w:r>
      <w:r>
        <w:rPr>
          <w:sz w:val="22"/>
        </w:rPr>
        <w:br w:type="textWrapping"/>
      </w:r>
      <w:r>
        <w:rPr>
          <w:sz w:val="22"/>
        </w:rPr>
        <w:t xml:space="preserve">  支撑细节：________________________________</w:t>
      </w:r>
      <w:r>
        <w:rPr>
          <w:sz w:val="22"/>
        </w:rPr>
        <w:br w:type="textWrapping"/>
      </w:r>
      <w:r>
        <w:rPr>
          <w:sz w:val="22"/>
        </w:rPr>
        <w:t xml:space="preserve">  分点②：________________________________</w:t>
      </w:r>
      <w:r>
        <w:rPr>
          <w:sz w:val="22"/>
        </w:rPr>
        <w:br w:type="textWrapping"/>
      </w:r>
      <w:r>
        <w:rPr>
          <w:sz w:val="22"/>
        </w:rPr>
        <w:t xml:space="preserve">  支撑细节：________________________________</w:t>
      </w:r>
      <w:r>
        <w:rPr>
          <w:sz w:val="22"/>
        </w:rPr>
        <w:br w:type="textWrapping"/>
      </w:r>
      <w:r>
        <w:rPr>
          <w:sz w:val="22"/>
        </w:rPr>
        <w:br w:type="textWrapping"/>
      </w:r>
      <w:r>
        <w:rPr>
          <w:sz w:val="22"/>
        </w:rPr>
        <w:t>P3 结尾段——总结+升华+收束：</w:t>
      </w:r>
      <w:r>
        <w:rPr>
          <w:sz w:val="22"/>
        </w:rPr>
        <w:br w:type="textWrapping"/>
      </w:r>
      <w:r>
        <w:rPr>
          <w:sz w:val="22"/>
        </w:rPr>
        <w:t xml:space="preserve">   ________________________________</w:t>
      </w:r>
      <w:r>
        <w:rPr>
          <w:sz w:val="22"/>
        </w:rPr>
        <w:br w:type="textWrapping"/>
      </w:r>
      <w:r>
        <w:rPr>
          <w:sz w:val="22"/>
        </w:rPr>
        <w:t xml:space="preserve">  回扣P1的关键词：________________________________</w:t>
      </w:r>
    </w:p>
    <w:p w14:paraId="7B495884">
      <w:r>
        <w:rPr>
          <w:color w:val="B4B4B4"/>
        </w:rPr>
        <w:t>________________________________________________________________________________</w:t>
      </w:r>
    </w:p>
    <w:p w14:paraId="45051929">
      <w:pPr>
        <w:pStyle w:val="4"/>
      </w:pPr>
      <w:r>
        <w:t>速填练习2-5：短文类</w:t>
      </w:r>
    </w:p>
    <w:p w14:paraId="32C23774">
      <w:r>
        <w:rPr>
          <w:b/>
          <w:i w:val="0"/>
        </w:rPr>
        <w:t>【题目】请以"My Dream High School Life"为题，描写你对高中生活的期待（至少两个方面），并说明你现在会做什么准备。</w:t>
      </w:r>
    </w:p>
    <w:p w14:paraId="480E677B">
      <w:pPr>
        <w:pStyle w:val="5"/>
      </w:pPr>
      <w:r>
        <w:t>骨架速填表</w:t>
      </w:r>
    </w:p>
    <w:p w14:paraId="02BD2B7E">
      <w:r>
        <w:rPr>
          <w:sz w:val="22"/>
        </w:rPr>
        <w:t>题目类型：□书信 □发言稿 □短文 □通知</w:t>
      </w:r>
      <w:r>
        <w:rPr>
          <w:sz w:val="22"/>
        </w:rPr>
        <w:br w:type="textWrapping"/>
      </w:r>
      <w:r>
        <w:rPr>
          <w:sz w:val="22"/>
        </w:rPr>
        <w:br w:type="textWrapping"/>
      </w:r>
      <w:r>
        <w:rPr>
          <w:sz w:val="22"/>
        </w:rPr>
        <w:t>P1 开头段——点题+亮立场/建立场景：</w:t>
      </w:r>
      <w:r>
        <w:rPr>
          <w:sz w:val="22"/>
        </w:rPr>
        <w:br w:type="textWrapping"/>
      </w:r>
      <w:r>
        <w:rPr>
          <w:sz w:val="22"/>
        </w:rPr>
        <w:t xml:space="preserve">   ________________________________</w:t>
      </w:r>
      <w:r>
        <w:rPr>
          <w:sz w:val="22"/>
        </w:rPr>
        <w:br w:type="textWrapping"/>
      </w:r>
      <w:r>
        <w:rPr>
          <w:sz w:val="22"/>
        </w:rPr>
        <w:br w:type="textWrapping"/>
      </w:r>
      <w:r>
        <w:rPr>
          <w:sz w:val="22"/>
        </w:rPr>
        <w:t>P2 主体段——核心内容：</w:t>
      </w:r>
      <w:r>
        <w:rPr>
          <w:sz w:val="22"/>
        </w:rPr>
        <w:br w:type="textWrapping"/>
      </w:r>
      <w:r>
        <w:rPr>
          <w:sz w:val="22"/>
        </w:rPr>
        <w:t xml:space="preserve">  分点①：________________________________</w:t>
      </w:r>
      <w:r>
        <w:rPr>
          <w:sz w:val="22"/>
        </w:rPr>
        <w:br w:type="textWrapping"/>
      </w:r>
      <w:r>
        <w:rPr>
          <w:sz w:val="22"/>
        </w:rPr>
        <w:t xml:space="preserve">  支撑细节：________________________________</w:t>
      </w:r>
      <w:r>
        <w:rPr>
          <w:sz w:val="22"/>
        </w:rPr>
        <w:br w:type="textWrapping"/>
      </w:r>
      <w:r>
        <w:rPr>
          <w:sz w:val="22"/>
        </w:rPr>
        <w:t xml:space="preserve">  分点②：________________________________</w:t>
      </w:r>
      <w:r>
        <w:rPr>
          <w:sz w:val="22"/>
        </w:rPr>
        <w:br w:type="textWrapping"/>
      </w:r>
      <w:r>
        <w:rPr>
          <w:sz w:val="22"/>
        </w:rPr>
        <w:t xml:space="preserve">  支撑细节：________________________________</w:t>
      </w:r>
      <w:r>
        <w:rPr>
          <w:sz w:val="22"/>
        </w:rPr>
        <w:br w:type="textWrapping"/>
      </w:r>
      <w:r>
        <w:rPr>
          <w:sz w:val="22"/>
        </w:rPr>
        <w:br w:type="textWrapping"/>
      </w:r>
      <w:r>
        <w:rPr>
          <w:sz w:val="22"/>
        </w:rPr>
        <w:t>P3 结尾段——总结+升华+收束：</w:t>
      </w:r>
      <w:r>
        <w:rPr>
          <w:sz w:val="22"/>
        </w:rPr>
        <w:br w:type="textWrapping"/>
      </w:r>
      <w:r>
        <w:rPr>
          <w:sz w:val="22"/>
        </w:rPr>
        <w:t xml:space="preserve">   ________________________________</w:t>
      </w:r>
      <w:r>
        <w:rPr>
          <w:sz w:val="22"/>
        </w:rPr>
        <w:br w:type="textWrapping"/>
      </w:r>
      <w:r>
        <w:rPr>
          <w:sz w:val="22"/>
        </w:rPr>
        <w:t xml:space="preserve">  回扣P1的关键词：________________________________</w:t>
      </w:r>
    </w:p>
    <w:p w14:paraId="13CA48A3">
      <w:r>
        <w:rPr>
          <w:color w:val="B4B4B4"/>
        </w:rPr>
        <w:t>________________________________________________________________________________</w:t>
      </w:r>
    </w:p>
    <w:p w14:paraId="1CCA65DD">
      <w:pPr>
        <w:pStyle w:val="3"/>
      </w:pPr>
      <w:r>
        <w:t>第三部分：边界判断练习</w:t>
      </w:r>
    </w:p>
    <w:p w14:paraId="635E5712">
      <w:r>
        <w:rPr>
          <w:b w:val="0"/>
          <w:i w:val="0"/>
        </w:rPr>
        <w:t>说明：以下每道题给出一个题目和一个"学生构思"。判断这个构思是否偏题，如果偏题，指出问题在哪里。</w:t>
      </w:r>
    </w:p>
    <w:p w14:paraId="231543BF">
      <w:pPr>
        <w:pStyle w:val="4"/>
      </w:pPr>
      <w:r>
        <w:t>边界判断练习3-1</w:t>
      </w:r>
    </w:p>
    <w:p w14:paraId="60F5C6BE">
      <w:r>
        <w:rPr>
          <w:b/>
          <w:i w:val="0"/>
        </w:rPr>
        <w:t>【题目+学生构思】题目：写一封信邀请外国朋友来参加学校艺术节</w:t>
      </w:r>
      <w:r>
        <w:rPr>
          <w:b/>
          <w:i w:val="0"/>
        </w:rPr>
        <w:br w:type="textWrapping"/>
      </w:r>
      <w:r>
        <w:rPr>
          <w:b/>
          <w:i w:val="0"/>
        </w:rPr>
        <w:t>学生构思：P2写中国传统文化的重要性，列举了书法、国画、剪纸的历史</w:t>
      </w:r>
    </w:p>
    <w:p w14:paraId="06A5976E">
      <w:pPr>
        <w:pStyle w:val="5"/>
      </w:pPr>
      <w:r>
        <w:t>你的判断</w:t>
      </w:r>
    </w:p>
    <w:p w14:paraId="2D45EB57">
      <w:r>
        <w:rPr>
          <w:sz w:val="22"/>
        </w:rPr>
        <w:t>是否偏题？为什么？</w:t>
      </w:r>
      <w:r>
        <w:rPr>
          <w:sz w:val="22"/>
        </w:rPr>
        <w:br w:type="textWrapping"/>
      </w:r>
      <w:r>
        <w:rPr>
          <w:sz w:val="22"/>
        </w:rPr>
        <w:t>________________________________</w:t>
      </w:r>
      <w:r>
        <w:rPr>
          <w:sz w:val="22"/>
        </w:rPr>
        <w:br w:type="textWrapping"/>
      </w:r>
      <w:r>
        <w:rPr>
          <w:sz w:val="22"/>
        </w:rPr>
        <w:t>如果不偏题，这个构思是否完整？</w:t>
      </w:r>
      <w:r>
        <w:rPr>
          <w:sz w:val="22"/>
        </w:rPr>
        <w:br w:type="textWrapping"/>
      </w:r>
      <w:r>
        <w:rPr>
          <w:sz w:val="22"/>
        </w:rPr>
        <w:t>________________________________</w:t>
      </w:r>
      <w:r>
        <w:rPr>
          <w:sz w:val="22"/>
        </w:rPr>
        <w:br w:type="textWrapping"/>
      </w:r>
      <w:r>
        <w:rPr>
          <w:sz w:val="22"/>
        </w:rPr>
        <w:t>如果偏题，正确的方向应该是什么？</w:t>
      </w:r>
      <w:r>
        <w:rPr>
          <w:sz w:val="22"/>
        </w:rPr>
        <w:br w:type="textWrapping"/>
      </w:r>
      <w:r>
        <w:rPr>
          <w:sz w:val="22"/>
        </w:rPr>
        <w:t>________________________________</w:t>
      </w:r>
    </w:p>
    <w:p w14:paraId="4507DC18">
      <w:r>
        <w:rPr>
          <w:color w:val="B4B4B4"/>
        </w:rPr>
        <w:t>________________________________________________________________________________</w:t>
      </w:r>
    </w:p>
    <w:p w14:paraId="6CA518E5">
      <w:r>
        <w:rPr>
          <w:color w:val="B4B4B4"/>
        </w:rPr>
        <w:t>________________________________________________________________________________</w:t>
      </w:r>
    </w:p>
    <w:p w14:paraId="4F90C871">
      <w:pPr>
        <w:pStyle w:val="4"/>
      </w:pPr>
      <w:r>
        <w:t>边界判断练习3-2</w:t>
      </w:r>
    </w:p>
    <w:p w14:paraId="68330485">
      <w:r>
        <w:rPr>
          <w:b/>
          <w:i w:val="0"/>
        </w:rPr>
        <w:t>【题目+学生构思】题目：描述一次难忘的志愿者经历，说明你的收获</w:t>
      </w:r>
      <w:r>
        <w:rPr>
          <w:b/>
          <w:i w:val="0"/>
        </w:rPr>
        <w:br w:type="textWrapping"/>
      </w:r>
      <w:r>
        <w:rPr>
          <w:b/>
          <w:i w:val="0"/>
        </w:rPr>
        <w:t>学生构思：P1写为什么要当志愿者，P2写网上搜到的志愿者事迹，P3写我也想当志愿者</w:t>
      </w:r>
    </w:p>
    <w:p w14:paraId="6B77D2A5">
      <w:pPr>
        <w:pStyle w:val="5"/>
      </w:pPr>
      <w:r>
        <w:t>你的判断</w:t>
      </w:r>
    </w:p>
    <w:p w14:paraId="25338628">
      <w:r>
        <w:rPr>
          <w:sz w:val="22"/>
        </w:rPr>
        <w:t>是否偏题？为什么？</w:t>
      </w:r>
      <w:r>
        <w:rPr>
          <w:sz w:val="22"/>
        </w:rPr>
        <w:br w:type="textWrapping"/>
      </w:r>
      <w:r>
        <w:rPr>
          <w:sz w:val="22"/>
        </w:rPr>
        <w:t>________________________________</w:t>
      </w:r>
      <w:r>
        <w:rPr>
          <w:sz w:val="22"/>
        </w:rPr>
        <w:br w:type="textWrapping"/>
      </w:r>
      <w:r>
        <w:rPr>
          <w:sz w:val="22"/>
        </w:rPr>
        <w:t>如果不偏题，这个构思是否完整？</w:t>
      </w:r>
      <w:r>
        <w:rPr>
          <w:sz w:val="22"/>
        </w:rPr>
        <w:br w:type="textWrapping"/>
      </w:r>
      <w:r>
        <w:rPr>
          <w:sz w:val="22"/>
        </w:rPr>
        <w:t>________________________________</w:t>
      </w:r>
      <w:r>
        <w:rPr>
          <w:sz w:val="22"/>
        </w:rPr>
        <w:br w:type="textWrapping"/>
      </w:r>
      <w:r>
        <w:rPr>
          <w:sz w:val="22"/>
        </w:rPr>
        <w:t>如果偏题，正确的方向应该是什么？</w:t>
      </w:r>
      <w:r>
        <w:rPr>
          <w:sz w:val="22"/>
        </w:rPr>
        <w:br w:type="textWrapping"/>
      </w:r>
      <w:r>
        <w:rPr>
          <w:sz w:val="22"/>
        </w:rPr>
        <w:t>________________________________</w:t>
      </w:r>
    </w:p>
    <w:p w14:paraId="7AF92C45">
      <w:r>
        <w:rPr>
          <w:color w:val="B4B4B4"/>
        </w:rPr>
        <w:t>________________________________________________________________________________</w:t>
      </w:r>
    </w:p>
    <w:p w14:paraId="74F63B70">
      <w:r>
        <w:rPr>
          <w:color w:val="B4B4B4"/>
        </w:rPr>
        <w:t>________________________________________________________________________________</w:t>
      </w:r>
    </w:p>
    <w:p w14:paraId="1625ADFE">
      <w:pPr>
        <w:pStyle w:val="4"/>
      </w:pPr>
      <w:r>
        <w:t>边界判断练习3-3</w:t>
      </w:r>
    </w:p>
    <w:p w14:paraId="337677C1">
      <w:r>
        <w:rPr>
          <w:b/>
          <w:i w:val="0"/>
        </w:rPr>
        <w:t>【题目+学生构思】题目：谈谈你对"学生该不该带手机到学校"的看法</w:t>
      </w:r>
      <w:r>
        <w:rPr>
          <w:b/>
          <w:i w:val="0"/>
        </w:rPr>
        <w:br w:type="textWrapping"/>
      </w:r>
      <w:r>
        <w:rPr>
          <w:b/>
          <w:i w:val="0"/>
        </w:rPr>
        <w:t>学生构思：只写了一个论点"手机可以帮助学习"，全文没有提到任何问题或反对意见</w:t>
      </w:r>
    </w:p>
    <w:p w14:paraId="642A9284">
      <w:pPr>
        <w:pStyle w:val="5"/>
      </w:pPr>
      <w:r>
        <w:t>你的判断</w:t>
      </w:r>
    </w:p>
    <w:p w14:paraId="29D6E28B">
      <w:r>
        <w:rPr>
          <w:sz w:val="22"/>
        </w:rPr>
        <w:t>是否偏题？为什么？</w:t>
      </w:r>
      <w:r>
        <w:rPr>
          <w:sz w:val="22"/>
        </w:rPr>
        <w:br w:type="textWrapping"/>
      </w:r>
      <w:r>
        <w:rPr>
          <w:sz w:val="22"/>
        </w:rPr>
        <w:t>________________________________</w:t>
      </w:r>
      <w:r>
        <w:rPr>
          <w:sz w:val="22"/>
        </w:rPr>
        <w:br w:type="textWrapping"/>
      </w:r>
      <w:r>
        <w:rPr>
          <w:sz w:val="22"/>
        </w:rPr>
        <w:t>如果不偏题，这个构思是否完整？</w:t>
      </w:r>
      <w:r>
        <w:rPr>
          <w:sz w:val="22"/>
        </w:rPr>
        <w:br w:type="textWrapping"/>
      </w:r>
      <w:r>
        <w:rPr>
          <w:sz w:val="22"/>
        </w:rPr>
        <w:t>________________________________</w:t>
      </w:r>
      <w:r>
        <w:rPr>
          <w:sz w:val="22"/>
        </w:rPr>
        <w:br w:type="textWrapping"/>
      </w:r>
      <w:r>
        <w:rPr>
          <w:sz w:val="22"/>
        </w:rPr>
        <w:t>如果偏题，正确的方向应该是什么？</w:t>
      </w:r>
      <w:r>
        <w:rPr>
          <w:sz w:val="22"/>
        </w:rPr>
        <w:br w:type="textWrapping"/>
      </w:r>
      <w:r>
        <w:rPr>
          <w:sz w:val="22"/>
        </w:rPr>
        <w:t>________________________________</w:t>
      </w:r>
    </w:p>
    <w:p w14:paraId="4271E98B">
      <w:r>
        <w:rPr>
          <w:color w:val="B4B4B4"/>
        </w:rPr>
        <w:t>________________________________________________________________________________</w:t>
      </w:r>
    </w:p>
    <w:p w14:paraId="167D9FB4">
      <w:r>
        <w:rPr>
          <w:color w:val="B4B4B4"/>
        </w:rPr>
        <w:t>________________________________________________________________________________</w:t>
      </w:r>
    </w:p>
    <w:p w14:paraId="00DD8BA3">
      <w:pPr>
        <w:pStyle w:val="4"/>
      </w:pPr>
      <w:r>
        <w:t>边界判断练习3-4</w:t>
      </w:r>
    </w:p>
    <w:p w14:paraId="71F76433">
      <w:r>
        <w:rPr>
          <w:b/>
          <w:i w:val="0"/>
        </w:rPr>
        <w:t>【题目+学生构思】题目：以"A Gift I Received"为题写一篇短文</w:t>
      </w:r>
      <w:r>
        <w:rPr>
          <w:b/>
          <w:i w:val="0"/>
        </w:rPr>
        <w:br w:type="textWrapping"/>
      </w:r>
      <w:r>
        <w:rPr>
          <w:b/>
          <w:i w:val="0"/>
        </w:rPr>
        <w:t>学生构思：P1写生日那天收到很多礼物，P2分别列举了每件礼物是什么，P3写我很开心</w:t>
      </w:r>
    </w:p>
    <w:p w14:paraId="2FDB7667">
      <w:pPr>
        <w:pStyle w:val="5"/>
      </w:pPr>
      <w:r>
        <w:t>你的判断</w:t>
      </w:r>
    </w:p>
    <w:p w14:paraId="5E769E28">
      <w:r>
        <w:rPr>
          <w:sz w:val="22"/>
        </w:rPr>
        <w:t>是否偏题？为什么？</w:t>
      </w:r>
      <w:r>
        <w:rPr>
          <w:sz w:val="22"/>
        </w:rPr>
        <w:br w:type="textWrapping"/>
      </w:r>
      <w:r>
        <w:rPr>
          <w:sz w:val="22"/>
        </w:rPr>
        <w:t>________________________________</w:t>
      </w:r>
      <w:r>
        <w:rPr>
          <w:sz w:val="22"/>
        </w:rPr>
        <w:br w:type="textWrapping"/>
      </w:r>
      <w:r>
        <w:rPr>
          <w:sz w:val="22"/>
        </w:rPr>
        <w:t>如果不偏题，这个构思是否完整？</w:t>
      </w:r>
      <w:r>
        <w:rPr>
          <w:sz w:val="22"/>
        </w:rPr>
        <w:br w:type="textWrapping"/>
      </w:r>
      <w:r>
        <w:rPr>
          <w:sz w:val="22"/>
        </w:rPr>
        <w:t>________________________________</w:t>
      </w:r>
      <w:r>
        <w:rPr>
          <w:sz w:val="22"/>
        </w:rPr>
        <w:br w:type="textWrapping"/>
      </w:r>
      <w:r>
        <w:rPr>
          <w:sz w:val="22"/>
        </w:rPr>
        <w:t>如果偏题，正确的方向应该是什么？</w:t>
      </w:r>
      <w:r>
        <w:rPr>
          <w:sz w:val="22"/>
        </w:rPr>
        <w:br w:type="textWrapping"/>
      </w:r>
      <w:r>
        <w:rPr>
          <w:sz w:val="22"/>
        </w:rPr>
        <w:t>________________________________</w:t>
      </w:r>
    </w:p>
    <w:p w14:paraId="72F03AF3">
      <w:r>
        <w:rPr>
          <w:color w:val="B4B4B4"/>
        </w:rPr>
        <w:t>________________________________________________________________________________</w:t>
      </w:r>
    </w:p>
    <w:p w14:paraId="385E9724">
      <w:r>
        <w:rPr>
          <w:color w:val="B4B4B4"/>
        </w:rPr>
        <w:t>________________________________________________________________________________</w:t>
      </w:r>
    </w:p>
    <w:p w14:paraId="0057FE6F">
      <w:pPr>
        <w:pStyle w:val="3"/>
      </w:pPr>
      <w:r>
        <w:t>本练习自我评分</w:t>
      </w:r>
    </w:p>
    <w:p w14:paraId="2848A417">
      <w:r>
        <w:rPr>
          <w:b w:val="0"/>
          <w:i w:val="0"/>
        </w:rPr>
        <w:t>完成全部练习后，对照以下标准给自己打分：</w:t>
      </w:r>
      <w:r>
        <w:rPr>
          <w:b w:val="0"/>
          <w:i w:val="0"/>
        </w:rPr>
        <w:br w:type="textWrapping"/>
      </w:r>
      <w:r>
        <w:rPr>
          <w:b w:val="0"/>
          <w:i w:val="0"/>
        </w:rPr>
        <w:br w:type="textWrapping"/>
      </w:r>
      <w:r>
        <w:rPr>
          <w:b w:val="0"/>
          <w:i w:val="0"/>
        </w:rPr>
        <w:t>第一部分（3问破题法，5题）：</w:t>
      </w:r>
      <w:r>
        <w:rPr>
          <w:b w:val="0"/>
          <w:i w:val="0"/>
        </w:rPr>
        <w:br w:type="textWrapping"/>
      </w:r>
      <w:r>
        <w:rPr>
          <w:b w:val="0"/>
          <w:i w:val="0"/>
        </w:rPr>
        <w:t xml:space="preserve">  □ 每题3分钟内完成（超时=不合格）</w:t>
      </w:r>
      <w:r>
        <w:rPr>
          <w:b w:val="0"/>
          <w:i w:val="0"/>
        </w:rPr>
        <w:br w:type="textWrapping"/>
      </w:r>
      <w:r>
        <w:rPr>
          <w:b w:val="0"/>
          <w:i w:val="0"/>
        </w:rPr>
        <w:t xml:space="preserve">  □ 每个要点都有"可感知的具体内容"</w:t>
      </w:r>
      <w:r>
        <w:rPr>
          <w:b w:val="0"/>
          <w:i w:val="0"/>
        </w:rPr>
        <w:br w:type="textWrapping"/>
      </w:r>
      <w:r>
        <w:rPr>
          <w:b w:val="0"/>
          <w:i w:val="0"/>
        </w:rPr>
        <w:t xml:space="preserve">  □ 没有使用任何空话词（important/meaningful等）</w:t>
      </w:r>
      <w:r>
        <w:rPr>
          <w:b w:val="0"/>
          <w:i w:val="0"/>
        </w:rPr>
        <w:br w:type="textWrapping"/>
      </w:r>
      <w:r>
        <w:rPr>
          <w:b w:val="0"/>
          <w:i w:val="0"/>
        </w:rPr>
        <w:t xml:space="preserve">  ★ 达标：5题中至少4题满足以上三项</w:t>
      </w:r>
      <w:r>
        <w:rPr>
          <w:b w:val="0"/>
          <w:i w:val="0"/>
        </w:rPr>
        <w:br w:type="textWrapping"/>
      </w:r>
      <w:r>
        <w:rPr>
          <w:b w:val="0"/>
          <w:i w:val="0"/>
        </w:rPr>
        <w:br w:type="textWrapping"/>
      </w:r>
      <w:r>
        <w:rPr>
          <w:b w:val="0"/>
          <w:i w:val="0"/>
        </w:rPr>
        <w:t>第二部分（骨架速填表，5题）：</w:t>
      </w:r>
      <w:r>
        <w:rPr>
          <w:b w:val="0"/>
          <w:i w:val="0"/>
        </w:rPr>
        <w:br w:type="textWrapping"/>
      </w:r>
      <w:r>
        <w:rPr>
          <w:b w:val="0"/>
          <w:i w:val="0"/>
        </w:rPr>
        <w:t xml:space="preserve">  □ 每题3分钟内完成</w:t>
      </w:r>
      <w:r>
        <w:rPr>
          <w:b w:val="0"/>
          <w:i w:val="0"/>
        </w:rPr>
        <w:br w:type="textWrapping"/>
      </w:r>
      <w:r>
        <w:rPr>
          <w:b w:val="0"/>
          <w:i w:val="0"/>
        </w:rPr>
        <w:t xml:space="preserve">  □ P2有至少2个不重复的分点</w:t>
      </w:r>
      <w:r>
        <w:rPr>
          <w:b w:val="0"/>
          <w:i w:val="0"/>
        </w:rPr>
        <w:br w:type="textWrapping"/>
      </w:r>
      <w:r>
        <w:rPr>
          <w:b w:val="0"/>
          <w:i w:val="0"/>
        </w:rPr>
        <w:t xml:space="preserve">  □ P3回扣了P1的关键词</w:t>
      </w:r>
      <w:r>
        <w:rPr>
          <w:b w:val="0"/>
          <w:i w:val="0"/>
        </w:rPr>
        <w:br w:type="textWrapping"/>
      </w:r>
      <w:r>
        <w:rPr>
          <w:b w:val="0"/>
          <w:i w:val="0"/>
        </w:rPr>
        <w:t xml:space="preserve">  ★ 达标：5题中至少4题满足以上三项</w:t>
      </w:r>
      <w:r>
        <w:rPr>
          <w:b w:val="0"/>
          <w:i w:val="0"/>
        </w:rPr>
        <w:br w:type="textWrapping"/>
      </w:r>
      <w:r>
        <w:rPr>
          <w:b w:val="0"/>
          <w:i w:val="0"/>
        </w:rPr>
        <w:br w:type="textWrapping"/>
      </w:r>
      <w:r>
        <w:rPr>
          <w:b w:val="0"/>
          <w:i w:val="0"/>
        </w:rPr>
        <w:t>第三部分（边界判断，4题）：</w:t>
      </w:r>
      <w:r>
        <w:rPr>
          <w:b w:val="0"/>
          <w:i w:val="0"/>
        </w:rPr>
        <w:br w:type="textWrapping"/>
      </w:r>
      <w:r>
        <w:rPr>
          <w:b w:val="0"/>
          <w:i w:val="0"/>
        </w:rPr>
        <w:t xml:space="preserve">  □ 正确判断了偏题/不偏题</w:t>
      </w:r>
      <w:r>
        <w:rPr>
          <w:b w:val="0"/>
          <w:i w:val="0"/>
        </w:rPr>
        <w:br w:type="textWrapping"/>
      </w:r>
      <w:r>
        <w:rPr>
          <w:b w:val="0"/>
          <w:i w:val="0"/>
        </w:rPr>
        <w:t xml:space="preserve">  □ 对偏题的纠正方向基本正确</w:t>
      </w:r>
      <w:r>
        <w:rPr>
          <w:b w:val="0"/>
          <w:i w:val="0"/>
        </w:rPr>
        <w:br w:type="textWrapping"/>
      </w:r>
      <w:r>
        <w:rPr>
          <w:b w:val="0"/>
          <w:i w:val="0"/>
        </w:rPr>
        <w:t xml:space="preserve">  ★ 达标：4题中至少3题判断正确</w:t>
      </w:r>
      <w:r>
        <w:rPr>
          <w:b w:val="0"/>
          <w:i w:val="0"/>
        </w:rPr>
        <w:br w:type="textWrapping"/>
      </w:r>
      <w:r>
        <w:rPr>
          <w:b w:val="0"/>
          <w:i w:val="0"/>
        </w:rPr>
        <w:br w:type="textWrapping"/>
      </w:r>
      <w:r>
        <w:rPr>
          <w:b w:val="0"/>
          <w:i w:val="0"/>
        </w:rPr>
        <w:t>全部达标 → 进入第二阶练习。</w:t>
      </w:r>
      <w:r>
        <w:rPr>
          <w:b w:val="0"/>
          <w:i w:val="0"/>
        </w:rPr>
        <w:br w:type="textWrapping"/>
      </w:r>
      <w:r>
        <w:rPr>
          <w:b w:val="0"/>
          <w:i w:val="0"/>
        </w:rPr>
        <w:t>未达标 → 重做未通过的题型，隔天复查。</w:t>
      </w:r>
    </w:p>
    <w:sectPr>
      <w:pgSz w:w="12240" w:h="15840"/>
      <w:pgMar w:top="1134" w:right="1417"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微软雅黑">
    <w:altName w:val="汉仪旗黑"/>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旗黑">
    <w:panose1 w:val="00020600040101010101"/>
    <w:charset w:val="86"/>
    <w:family w:val="auto"/>
    <w:pitch w:val="default"/>
    <w:sig w:usb0="A00002BF" w:usb1="1ACF7CFA" w:usb2="00000016" w:usb3="00000000" w:csb0="0004009F" w:csb1="DFD7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 w:name="Times New Roman Regular">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E9EC1C4"/>
    <w:rsid w:val="AED3EABF"/>
    <w:rsid w:val="FBDB3E0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95</Pages>
  <Words>0</Words>
  <Characters>0</Characters>
  <Lines>0</Lines>
  <Paragraphs>0</Paragraphs>
  <TotalTime>91</TotalTime>
  <ScaleCrop>false</ScaleCrop>
  <LinksUpToDate>false</LinksUpToDate>
  <CharactersWithSpaces>0</CharactersWithSpaces>
  <Application>WPS Office_6.13.1.8709_F1E327BC-269C-435d-A152-05C5408002CA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骑士嘉德</cp:lastModifiedBy>
  <dcterms:modified xsi:type="dcterms:W3CDTF">2026-05-29T21:37:12Z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2052-6.13.1.8709</vt:lpwstr>
  </property>
  <property fmtid="{D5CDD505-2E9C-101B-9397-08002B2CF9AE}" pid="3" name="ICV">
    <vt:lpwstr>FA986072FFDF28BF507E196A66D055C5_42</vt:lpwstr>
  </property>
</Properties>
</file>